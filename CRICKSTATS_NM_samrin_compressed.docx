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Times New Roman" w:hAnsi="Times New Roman" w:eastAsia="Times New Roman" w:cs="Times New Roman"/>
          <w:b/>
          <w:bCs/>
          <w:sz w:val="44"/>
          <w:szCs w:val="44"/>
          <w:highlight w:val="white"/>
        </w:rPr>
      </w:pPr>
      <w:r>
        <w:rPr>
          <w:rFonts w:ascii="Times New Roman" w:hAnsi="Times New Roman" w:eastAsia="Times New Roman" w:cs="Times New Roman"/>
          <w:b/>
          <w:bCs/>
          <w:sz w:val="44"/>
          <w:szCs w:val="44"/>
          <w:highlight w:val="white"/>
          <w:rtl w:val="0"/>
        </w:rPr>
        <w:t>Cricket Player Performance Tracking Application : CRICKSTATS</w:t>
      </w:r>
    </w:p>
    <w:p w14:paraId="00000002">
      <w:pPr>
        <w:rPr>
          <w:rFonts w:ascii="Times New Roman" w:hAnsi="Times New Roman" w:eastAsia="Times New Roman" w:cs="Times New Roman"/>
          <w:b/>
          <w:bCs/>
          <w:sz w:val="30"/>
          <w:szCs w:val="30"/>
          <w:highlight w:val="white"/>
        </w:rPr>
      </w:pPr>
    </w:p>
    <w:p w14:paraId="00000003">
      <w:pPr>
        <w:pStyle w:val="2"/>
        <w:spacing w:before="240" w:after="240"/>
        <w:jc w:val="both"/>
        <w:rPr>
          <w:rFonts w:ascii="Times New Roman" w:hAnsi="Times New Roman" w:eastAsia="Times New Roman" w:cs="Times New Roman"/>
          <w:b/>
          <w:bCs/>
          <w:sz w:val="32"/>
          <w:szCs w:val="32"/>
        </w:rPr>
      </w:pPr>
      <w:bookmarkStart w:id="0" w:name="_vvlutdrtqpi" w:colFirst="0" w:colLast="0"/>
      <w:bookmarkEnd w:id="0"/>
      <w:r>
        <w:rPr>
          <w:rFonts w:ascii="Times New Roman" w:hAnsi="Times New Roman" w:eastAsia="Times New Roman" w:cs="Times New Roman"/>
          <w:b/>
          <w:bCs/>
          <w:sz w:val="32"/>
          <w:szCs w:val="32"/>
          <w:rtl w:val="0"/>
        </w:rPr>
        <w:t>User Story:</w:t>
      </w:r>
    </w:p>
    <w:p w14:paraId="00000004">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As a Salesforce Admin, I want to create a comprehensive player performance tracking application within Salesforce to capture and analyze detailed match-by-match information of cricket players. This application will include custom objects such as Player and Match Performance with carefully defined fields and relationships to ensure data integrity and accessibility. By leveraging master-detail and lookup relationships, the application will enable robust tracking of individual and team performances, facilitate insightful reporting and analytics, and support the overall management of player statistics, thereby enhancing strategic decision-making and player development initiatives.</w:t>
      </w:r>
    </w:p>
    <w:p w14:paraId="00000005">
      <w:pPr>
        <w:jc w:val="both"/>
        <w:rPr>
          <w:rFonts w:ascii="Times New Roman" w:hAnsi="Times New Roman" w:eastAsia="Times New Roman" w:cs="Times New Roman"/>
          <w:color w:val="0D0D0D"/>
          <w:sz w:val="26"/>
          <w:szCs w:val="26"/>
          <w:highlight w:val="white"/>
        </w:rPr>
      </w:pPr>
    </w:p>
    <w:p w14:paraId="00000006">
      <w:pPr>
        <w:pStyle w:val="2"/>
        <w:jc w:val="both"/>
        <w:rPr>
          <w:rFonts w:ascii="Times New Roman" w:hAnsi="Times New Roman" w:eastAsia="Times New Roman" w:cs="Times New Roman"/>
          <w:b/>
          <w:bCs/>
          <w:sz w:val="32"/>
          <w:szCs w:val="32"/>
        </w:rPr>
      </w:pPr>
      <w:bookmarkStart w:id="1" w:name="_bw7cw3bpqq16" w:colFirst="0" w:colLast="0"/>
      <w:bookmarkEnd w:id="1"/>
      <w:r>
        <w:rPr>
          <w:rFonts w:ascii="Times New Roman" w:hAnsi="Times New Roman" w:eastAsia="Times New Roman" w:cs="Times New Roman"/>
          <w:b/>
          <w:bCs/>
          <w:sz w:val="32"/>
          <w:szCs w:val="32"/>
          <w:rtl w:val="0"/>
        </w:rPr>
        <w:t>1. INTRODUCTION</w:t>
      </w:r>
    </w:p>
    <w:p w14:paraId="00000007">
      <w:pPr>
        <w:jc w:val="both"/>
        <w:rPr>
          <w:rFonts w:ascii="Times New Roman" w:hAnsi="Times New Roman" w:eastAsia="Times New Roman" w:cs="Times New Roman"/>
          <w:sz w:val="24"/>
          <w:szCs w:val="24"/>
          <w:highlight w:val="white"/>
        </w:rPr>
      </w:pPr>
    </w:p>
    <w:p w14:paraId="00000008">
      <w:pPr>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 xml:space="preserve">1.1 Project Overview : </w:t>
      </w:r>
    </w:p>
    <w:p w14:paraId="00000009">
      <w:pPr>
        <w:jc w:val="both"/>
        <w:rPr>
          <w:rFonts w:ascii="Times New Roman" w:hAnsi="Times New Roman" w:eastAsia="Times New Roman" w:cs="Times New Roman"/>
          <w:b/>
          <w:bCs/>
          <w:sz w:val="24"/>
          <w:szCs w:val="24"/>
          <w:highlight w:val="white"/>
        </w:rPr>
      </w:pPr>
    </w:p>
    <w:p w14:paraId="0000000A">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CRICKSTATS is a Salesforce-based application designed to track, manage, and analyze cricket players’ performance on a match-by-match basis. The system uses custom objects, relationships, dashboards, and automation tools to provide structured performance insights.</w:t>
      </w:r>
    </w:p>
    <w:p w14:paraId="0000000B">
      <w:pPr>
        <w:jc w:val="both"/>
        <w:rPr>
          <w:rFonts w:ascii="Times New Roman" w:hAnsi="Times New Roman" w:eastAsia="Times New Roman" w:cs="Times New Roman"/>
          <w:color w:val="0D0D0D"/>
          <w:sz w:val="26"/>
          <w:szCs w:val="26"/>
          <w:highlight w:val="white"/>
        </w:rPr>
      </w:pPr>
    </w:p>
    <w:p w14:paraId="0000000C">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It enables coaches, analysts, and administrators to record player statistics, generate reports, and support strategic decision-making.</w:t>
      </w:r>
    </w:p>
    <w:p w14:paraId="0000000D">
      <w:pPr>
        <w:jc w:val="both"/>
        <w:rPr>
          <w:rFonts w:ascii="Times New Roman" w:hAnsi="Times New Roman" w:eastAsia="Times New Roman" w:cs="Times New Roman"/>
          <w:color w:val="0D0D0D"/>
          <w:sz w:val="26"/>
          <w:szCs w:val="26"/>
          <w:highlight w:val="white"/>
        </w:rPr>
      </w:pPr>
    </w:p>
    <w:p w14:paraId="0000000E">
      <w:pPr>
        <w:jc w:val="both"/>
        <w:rPr>
          <w:rFonts w:ascii="Times New Roman" w:hAnsi="Times New Roman" w:eastAsia="Times New Roman" w:cs="Times New Roman"/>
          <w:color w:val="0D0D0D"/>
          <w:sz w:val="26"/>
          <w:szCs w:val="26"/>
          <w:highlight w:val="white"/>
        </w:rPr>
      </w:pPr>
    </w:p>
    <w:p w14:paraId="0000000F">
      <w:pPr>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 xml:space="preserve">1.2 Purpose : </w:t>
      </w:r>
    </w:p>
    <w:p w14:paraId="00000010">
      <w:pPr>
        <w:jc w:val="both"/>
        <w:rPr>
          <w:rFonts w:ascii="Times New Roman" w:hAnsi="Times New Roman" w:eastAsia="Times New Roman" w:cs="Times New Roman"/>
          <w:b/>
          <w:bCs/>
          <w:sz w:val="24"/>
          <w:szCs w:val="24"/>
          <w:highlight w:val="white"/>
        </w:rPr>
      </w:pPr>
    </w:p>
    <w:p w14:paraId="00000011">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main purpose of this project is:</w:t>
      </w:r>
    </w:p>
    <w:p w14:paraId="00000012">
      <w:pPr>
        <w:jc w:val="both"/>
        <w:rPr>
          <w:rFonts w:ascii="Times New Roman" w:hAnsi="Times New Roman" w:eastAsia="Times New Roman" w:cs="Times New Roman"/>
          <w:color w:val="0D0D0D"/>
          <w:sz w:val="26"/>
          <w:szCs w:val="26"/>
          <w:highlight w:val="white"/>
        </w:rPr>
      </w:pPr>
    </w:p>
    <w:p w14:paraId="00000013">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To digitize player performance records</w:t>
      </w:r>
    </w:p>
    <w:p w14:paraId="00000014">
      <w:pPr>
        <w:jc w:val="both"/>
        <w:rPr>
          <w:rFonts w:ascii="Times New Roman" w:hAnsi="Times New Roman" w:eastAsia="Times New Roman" w:cs="Times New Roman"/>
          <w:color w:val="0D0D0D"/>
          <w:sz w:val="26"/>
          <w:szCs w:val="26"/>
          <w:highlight w:val="white"/>
        </w:rPr>
      </w:pPr>
    </w:p>
    <w:p w14:paraId="00000015">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To improve accuracy and accessibility of cricket statistics</w:t>
      </w:r>
    </w:p>
    <w:p w14:paraId="00000016">
      <w:pPr>
        <w:jc w:val="both"/>
        <w:rPr>
          <w:rFonts w:ascii="Times New Roman" w:hAnsi="Times New Roman" w:eastAsia="Times New Roman" w:cs="Times New Roman"/>
          <w:color w:val="0D0D0D"/>
          <w:sz w:val="26"/>
          <w:szCs w:val="26"/>
          <w:highlight w:val="white"/>
        </w:rPr>
      </w:pPr>
    </w:p>
    <w:p w14:paraId="00000017">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To provide real-time analytics</w:t>
      </w:r>
    </w:p>
    <w:p w14:paraId="00000018">
      <w:pPr>
        <w:jc w:val="both"/>
        <w:rPr>
          <w:rFonts w:ascii="Times New Roman" w:hAnsi="Times New Roman" w:eastAsia="Times New Roman" w:cs="Times New Roman"/>
          <w:color w:val="0D0D0D"/>
          <w:sz w:val="26"/>
          <w:szCs w:val="26"/>
          <w:highlight w:val="white"/>
        </w:rPr>
      </w:pPr>
    </w:p>
    <w:p w14:paraId="00000019">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To support player development and team planning</w:t>
      </w:r>
    </w:p>
    <w:p w14:paraId="0000001A">
      <w:pPr>
        <w:jc w:val="both"/>
        <w:rPr>
          <w:rFonts w:ascii="Times New Roman" w:hAnsi="Times New Roman" w:eastAsia="Times New Roman" w:cs="Times New Roman"/>
          <w:color w:val="0D0D0D"/>
          <w:sz w:val="26"/>
          <w:szCs w:val="26"/>
          <w:highlight w:val="white"/>
        </w:rPr>
      </w:pPr>
    </w:p>
    <w:p w14:paraId="0000001B">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To automate data management using Salesforce</w:t>
      </w:r>
    </w:p>
    <w:p w14:paraId="0000001C">
      <w:pPr>
        <w:jc w:val="both"/>
        <w:rPr>
          <w:rFonts w:ascii="Times New Roman" w:hAnsi="Times New Roman" w:eastAsia="Times New Roman" w:cs="Times New Roman"/>
          <w:color w:val="0D0D0D"/>
          <w:sz w:val="26"/>
          <w:szCs w:val="26"/>
          <w:highlight w:val="white"/>
        </w:rPr>
      </w:pPr>
    </w:p>
    <w:p w14:paraId="0000001D">
      <w:pPr>
        <w:jc w:val="both"/>
        <w:rPr>
          <w:rFonts w:ascii="Times New Roman" w:hAnsi="Times New Roman" w:eastAsia="Times New Roman" w:cs="Times New Roman"/>
          <w:color w:val="0D0D0D"/>
          <w:sz w:val="26"/>
          <w:szCs w:val="26"/>
          <w:highlight w:val="white"/>
        </w:rPr>
      </w:pPr>
    </w:p>
    <w:p w14:paraId="0000001E">
      <w:pPr>
        <w:pStyle w:val="2"/>
        <w:spacing w:before="240" w:after="240"/>
        <w:jc w:val="both"/>
        <w:rPr>
          <w:rFonts w:ascii="Times New Roman" w:hAnsi="Times New Roman" w:eastAsia="Times New Roman" w:cs="Times New Roman"/>
          <w:b/>
          <w:bCs/>
          <w:sz w:val="32"/>
          <w:szCs w:val="32"/>
        </w:rPr>
      </w:pPr>
      <w:bookmarkStart w:id="2" w:name="_ybvusz2funm4" w:colFirst="0" w:colLast="0"/>
      <w:bookmarkEnd w:id="2"/>
      <w:r>
        <w:rPr>
          <w:rFonts w:ascii="Times New Roman" w:hAnsi="Times New Roman" w:eastAsia="Times New Roman" w:cs="Times New Roman"/>
          <w:b/>
          <w:bCs/>
          <w:sz w:val="32"/>
          <w:szCs w:val="32"/>
          <w:rtl w:val="0"/>
        </w:rPr>
        <w:t>2. IDEATION PHASE</w:t>
      </w:r>
    </w:p>
    <w:p w14:paraId="0000001F">
      <w:pPr>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2.1 Problem Statement (Customer Problem Statement Template)</w:t>
      </w:r>
    </w:p>
    <w:p w14:paraId="00000020">
      <w:pPr>
        <w:jc w:val="both"/>
        <w:rPr>
          <w:rFonts w:ascii="Times New Roman" w:hAnsi="Times New Roman" w:eastAsia="Times New Roman" w:cs="Times New Roman"/>
          <w:b/>
          <w:bCs/>
          <w:sz w:val="28"/>
          <w:szCs w:val="28"/>
          <w:highlight w:val="white"/>
        </w:rPr>
      </w:pPr>
    </w:p>
    <w:tbl>
      <w:tblPr>
        <w:tblStyle w:val="13"/>
        <w:tblW w:w="9570" w:type="dxa"/>
        <w:tblInd w:w="-2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770"/>
        <w:gridCol w:w="1560"/>
        <w:gridCol w:w="1560"/>
        <w:gridCol w:w="1560"/>
        <w:gridCol w:w="1560"/>
        <w:gridCol w:w="1560"/>
      </w:tblGrid>
      <w:tr w14:paraId="14F04B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39" w:hRule="atLeast"/>
        </w:trPr>
        <w:tc>
          <w:tcPr>
            <w:shd w:val="clear" w:color="auto" w:fill="auto"/>
            <w:tcMar>
              <w:top w:w="100" w:type="dxa"/>
              <w:left w:w="100" w:type="dxa"/>
              <w:bottom w:w="100" w:type="dxa"/>
              <w:right w:w="100" w:type="dxa"/>
            </w:tcMar>
            <w:vAlign w:val="top"/>
          </w:tcPr>
          <w:p w14:paraId="00000021">
            <w:pPr>
              <w:widowControl w:val="0"/>
              <w:spacing w:line="240" w:lineRule="auto"/>
              <w:rPr>
                <w:rFonts w:ascii="Times New Roman" w:hAnsi="Times New Roman" w:eastAsia="Times New Roman" w:cs="Times New Roman"/>
                <w:b/>
                <w:bCs/>
                <w:sz w:val="26"/>
                <w:szCs w:val="26"/>
                <w:highlight w:val="white"/>
              </w:rPr>
            </w:pPr>
            <w:r>
              <w:rPr>
                <w:rFonts w:ascii="Times New Roman" w:hAnsi="Times New Roman" w:eastAsia="Times New Roman" w:cs="Times New Roman"/>
                <w:b/>
                <w:bCs/>
                <w:sz w:val="26"/>
                <w:szCs w:val="26"/>
                <w:highlight w:val="white"/>
                <w:rtl w:val="0"/>
              </w:rPr>
              <w:t>Problem Statement (PS)</w:t>
            </w:r>
          </w:p>
        </w:tc>
        <w:tc>
          <w:tcPr>
            <w:shd w:val="clear" w:color="auto" w:fill="auto"/>
            <w:tcMar>
              <w:top w:w="100" w:type="dxa"/>
              <w:left w:w="100" w:type="dxa"/>
              <w:bottom w:w="100" w:type="dxa"/>
              <w:right w:w="100" w:type="dxa"/>
            </w:tcMar>
            <w:vAlign w:val="top"/>
          </w:tcPr>
          <w:p w14:paraId="00000022">
            <w:pPr>
              <w:widowControl w:val="0"/>
              <w:spacing w:line="240" w:lineRule="auto"/>
              <w:rPr>
                <w:rFonts w:ascii="Times New Roman" w:hAnsi="Times New Roman" w:eastAsia="Times New Roman" w:cs="Times New Roman"/>
                <w:b/>
                <w:bCs/>
                <w:sz w:val="26"/>
                <w:szCs w:val="26"/>
                <w:highlight w:val="white"/>
              </w:rPr>
            </w:pPr>
            <w:r>
              <w:rPr>
                <w:rFonts w:ascii="Times New Roman" w:hAnsi="Times New Roman" w:eastAsia="Times New Roman" w:cs="Times New Roman"/>
                <w:b/>
                <w:bCs/>
                <w:sz w:val="26"/>
                <w:szCs w:val="26"/>
                <w:highlight w:val="white"/>
                <w:rtl w:val="0"/>
              </w:rPr>
              <w:t>I am (Customer)</w:t>
            </w:r>
          </w:p>
        </w:tc>
        <w:tc>
          <w:tcPr>
            <w:shd w:val="clear" w:color="auto" w:fill="auto"/>
            <w:tcMar>
              <w:top w:w="100" w:type="dxa"/>
              <w:left w:w="100" w:type="dxa"/>
              <w:bottom w:w="100" w:type="dxa"/>
              <w:right w:w="100" w:type="dxa"/>
            </w:tcMar>
            <w:vAlign w:val="top"/>
          </w:tcPr>
          <w:p w14:paraId="00000023">
            <w:pPr>
              <w:widowControl w:val="0"/>
              <w:spacing w:line="240" w:lineRule="auto"/>
              <w:rPr>
                <w:rFonts w:ascii="Times New Roman" w:hAnsi="Times New Roman" w:eastAsia="Times New Roman" w:cs="Times New Roman"/>
                <w:b/>
                <w:bCs/>
                <w:sz w:val="26"/>
                <w:szCs w:val="26"/>
                <w:highlight w:val="white"/>
              </w:rPr>
            </w:pPr>
            <w:r>
              <w:rPr>
                <w:rFonts w:ascii="Times New Roman" w:hAnsi="Times New Roman" w:eastAsia="Times New Roman" w:cs="Times New Roman"/>
                <w:b/>
                <w:bCs/>
                <w:sz w:val="26"/>
                <w:szCs w:val="26"/>
                <w:highlight w:val="white"/>
                <w:rtl w:val="0"/>
              </w:rPr>
              <w:t>I’m trying to</w:t>
            </w:r>
          </w:p>
        </w:tc>
        <w:tc>
          <w:tcPr>
            <w:shd w:val="clear" w:color="auto" w:fill="auto"/>
            <w:tcMar>
              <w:top w:w="100" w:type="dxa"/>
              <w:left w:w="100" w:type="dxa"/>
              <w:bottom w:w="100" w:type="dxa"/>
              <w:right w:w="100" w:type="dxa"/>
            </w:tcMar>
            <w:vAlign w:val="top"/>
          </w:tcPr>
          <w:p w14:paraId="00000024">
            <w:pPr>
              <w:widowControl w:val="0"/>
              <w:spacing w:line="240" w:lineRule="auto"/>
              <w:rPr>
                <w:rFonts w:ascii="Times New Roman" w:hAnsi="Times New Roman" w:eastAsia="Times New Roman" w:cs="Times New Roman"/>
                <w:b/>
                <w:bCs/>
                <w:sz w:val="26"/>
                <w:szCs w:val="26"/>
                <w:highlight w:val="white"/>
              </w:rPr>
            </w:pPr>
            <w:r>
              <w:rPr>
                <w:rFonts w:ascii="Times New Roman" w:hAnsi="Times New Roman" w:eastAsia="Times New Roman" w:cs="Times New Roman"/>
                <w:b/>
                <w:bCs/>
                <w:sz w:val="26"/>
                <w:szCs w:val="26"/>
                <w:highlight w:val="white"/>
                <w:rtl w:val="0"/>
              </w:rPr>
              <w:t>But</w:t>
            </w:r>
          </w:p>
        </w:tc>
        <w:tc>
          <w:tcPr>
            <w:shd w:val="clear" w:color="auto" w:fill="auto"/>
            <w:tcMar>
              <w:top w:w="100" w:type="dxa"/>
              <w:left w:w="100" w:type="dxa"/>
              <w:bottom w:w="100" w:type="dxa"/>
              <w:right w:w="100" w:type="dxa"/>
            </w:tcMar>
            <w:vAlign w:val="top"/>
          </w:tcPr>
          <w:p w14:paraId="00000025">
            <w:pPr>
              <w:widowControl w:val="0"/>
              <w:spacing w:line="240" w:lineRule="auto"/>
              <w:rPr>
                <w:rFonts w:ascii="Times New Roman" w:hAnsi="Times New Roman" w:eastAsia="Times New Roman" w:cs="Times New Roman"/>
                <w:b/>
                <w:bCs/>
                <w:sz w:val="26"/>
                <w:szCs w:val="26"/>
                <w:highlight w:val="white"/>
              </w:rPr>
            </w:pPr>
            <w:r>
              <w:rPr>
                <w:rFonts w:ascii="Times New Roman" w:hAnsi="Times New Roman" w:eastAsia="Times New Roman" w:cs="Times New Roman"/>
                <w:b/>
                <w:bCs/>
                <w:sz w:val="26"/>
                <w:szCs w:val="26"/>
                <w:highlight w:val="white"/>
                <w:rtl w:val="0"/>
              </w:rPr>
              <w:t>Because</w:t>
            </w:r>
          </w:p>
        </w:tc>
        <w:tc>
          <w:tcPr>
            <w:shd w:val="clear" w:color="auto" w:fill="auto"/>
            <w:tcMar>
              <w:top w:w="100" w:type="dxa"/>
              <w:left w:w="100" w:type="dxa"/>
              <w:bottom w:w="100" w:type="dxa"/>
              <w:right w:w="100" w:type="dxa"/>
            </w:tcMar>
            <w:vAlign w:val="top"/>
          </w:tcPr>
          <w:p w14:paraId="00000026">
            <w:pPr>
              <w:widowControl w:val="0"/>
              <w:spacing w:line="240" w:lineRule="auto"/>
              <w:rPr>
                <w:rFonts w:ascii="Times New Roman" w:hAnsi="Times New Roman" w:eastAsia="Times New Roman" w:cs="Times New Roman"/>
                <w:b/>
                <w:bCs/>
                <w:sz w:val="26"/>
                <w:szCs w:val="26"/>
                <w:highlight w:val="white"/>
              </w:rPr>
            </w:pPr>
            <w:r>
              <w:rPr>
                <w:rFonts w:ascii="Times New Roman" w:hAnsi="Times New Roman" w:eastAsia="Times New Roman" w:cs="Times New Roman"/>
                <w:b/>
                <w:bCs/>
                <w:sz w:val="26"/>
                <w:szCs w:val="26"/>
                <w:highlight w:val="white"/>
                <w:rtl w:val="0"/>
              </w:rPr>
              <w:t>Which makes me feel</w:t>
            </w:r>
          </w:p>
        </w:tc>
      </w:tr>
      <w:tr w14:paraId="317E7B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7">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PS-1</w:t>
            </w:r>
          </w:p>
        </w:tc>
        <w:tc>
          <w:tcPr>
            <w:shd w:val="clear" w:color="auto" w:fill="auto"/>
            <w:tcMar>
              <w:top w:w="100" w:type="dxa"/>
              <w:left w:w="100" w:type="dxa"/>
              <w:bottom w:w="100" w:type="dxa"/>
              <w:right w:w="100" w:type="dxa"/>
            </w:tcMar>
            <w:vAlign w:val="top"/>
          </w:tcPr>
          <w:p w14:paraId="00000028">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A cricket team coach</w:t>
            </w:r>
          </w:p>
        </w:tc>
        <w:tc>
          <w:tcPr>
            <w:shd w:val="clear" w:color="auto" w:fill="auto"/>
            <w:tcMar>
              <w:top w:w="100" w:type="dxa"/>
              <w:left w:w="100" w:type="dxa"/>
              <w:bottom w:w="100" w:type="dxa"/>
              <w:right w:w="100" w:type="dxa"/>
            </w:tcMar>
            <w:vAlign w:val="top"/>
          </w:tcPr>
          <w:p w14:paraId="00000029">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Track player performance across matches</w:t>
            </w:r>
          </w:p>
        </w:tc>
        <w:tc>
          <w:tcPr>
            <w:shd w:val="clear" w:color="auto" w:fill="auto"/>
            <w:tcMar>
              <w:top w:w="100" w:type="dxa"/>
              <w:left w:w="100" w:type="dxa"/>
              <w:bottom w:w="100" w:type="dxa"/>
              <w:right w:w="100" w:type="dxa"/>
            </w:tcMar>
            <w:vAlign w:val="top"/>
          </w:tcPr>
          <w:p w14:paraId="0000002A">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I cannot get accurate statistics easily</w:t>
            </w:r>
          </w:p>
        </w:tc>
        <w:tc>
          <w:tcPr>
            <w:shd w:val="clear" w:color="auto" w:fill="auto"/>
            <w:tcMar>
              <w:top w:w="100" w:type="dxa"/>
              <w:left w:w="100" w:type="dxa"/>
              <w:bottom w:w="100" w:type="dxa"/>
              <w:right w:w="100" w:type="dxa"/>
            </w:tcMar>
            <w:vAlign w:val="top"/>
          </w:tcPr>
          <w:p w14:paraId="0000002B">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Data is stored in different files and formats</w:t>
            </w:r>
          </w:p>
        </w:tc>
        <w:tc>
          <w:tcPr>
            <w:shd w:val="clear" w:color="auto" w:fill="auto"/>
            <w:tcMar>
              <w:top w:w="100" w:type="dxa"/>
              <w:left w:w="100" w:type="dxa"/>
              <w:bottom w:w="100" w:type="dxa"/>
              <w:right w:w="100" w:type="dxa"/>
            </w:tcMar>
            <w:vAlign w:val="top"/>
          </w:tcPr>
          <w:p w14:paraId="0000002C">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Frustrated and unsure about team selection</w:t>
            </w:r>
          </w:p>
        </w:tc>
      </w:tr>
      <w:tr w14:paraId="681878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D">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PS-2</w:t>
            </w:r>
          </w:p>
        </w:tc>
        <w:tc>
          <w:tcPr>
            <w:shd w:val="clear" w:color="auto" w:fill="auto"/>
            <w:tcMar>
              <w:top w:w="100" w:type="dxa"/>
              <w:left w:w="100" w:type="dxa"/>
              <w:bottom w:w="100" w:type="dxa"/>
              <w:right w:w="100" w:type="dxa"/>
            </w:tcMar>
            <w:vAlign w:val="top"/>
          </w:tcPr>
          <w:p w14:paraId="0000002E">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A team manager</w:t>
            </w:r>
          </w:p>
        </w:tc>
        <w:tc>
          <w:tcPr>
            <w:shd w:val="clear" w:color="auto" w:fill="auto"/>
            <w:tcMar>
              <w:top w:w="100" w:type="dxa"/>
              <w:left w:w="100" w:type="dxa"/>
              <w:bottom w:w="100" w:type="dxa"/>
              <w:right w:w="100" w:type="dxa"/>
            </w:tcMar>
            <w:vAlign w:val="top"/>
          </w:tcPr>
          <w:p w14:paraId="0000002F">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Maintain complete player records</w:t>
            </w:r>
          </w:p>
        </w:tc>
        <w:tc>
          <w:tcPr>
            <w:shd w:val="clear" w:color="auto" w:fill="auto"/>
            <w:tcMar>
              <w:top w:w="100" w:type="dxa"/>
              <w:left w:w="100" w:type="dxa"/>
              <w:bottom w:w="100" w:type="dxa"/>
              <w:right w:w="100" w:type="dxa"/>
            </w:tcMar>
            <w:vAlign w:val="top"/>
          </w:tcPr>
          <w:p w14:paraId="00000030">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It takes too much time to update and verify data</w:t>
            </w:r>
          </w:p>
        </w:tc>
        <w:tc>
          <w:tcPr>
            <w:shd w:val="clear" w:color="auto" w:fill="auto"/>
            <w:tcMar>
              <w:top w:w="100" w:type="dxa"/>
              <w:left w:w="100" w:type="dxa"/>
              <w:bottom w:w="100" w:type="dxa"/>
              <w:right w:w="100" w:type="dxa"/>
            </w:tcMar>
            <w:vAlign w:val="top"/>
          </w:tcPr>
          <w:p w14:paraId="00000031">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Most records are maintained manually</w:t>
            </w:r>
          </w:p>
        </w:tc>
        <w:tc>
          <w:tcPr>
            <w:shd w:val="clear" w:color="auto" w:fill="auto"/>
            <w:tcMar>
              <w:top w:w="100" w:type="dxa"/>
              <w:left w:w="100" w:type="dxa"/>
              <w:bottom w:w="100" w:type="dxa"/>
              <w:right w:w="100" w:type="dxa"/>
            </w:tcMar>
            <w:vAlign w:val="top"/>
          </w:tcPr>
          <w:p w14:paraId="00000032">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Stressed and inefficient</w:t>
            </w:r>
          </w:p>
        </w:tc>
      </w:tr>
      <w:tr w14:paraId="26CA90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3">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PS-3</w:t>
            </w:r>
          </w:p>
        </w:tc>
        <w:tc>
          <w:tcPr>
            <w:shd w:val="clear" w:color="auto" w:fill="auto"/>
            <w:tcMar>
              <w:top w:w="100" w:type="dxa"/>
              <w:left w:w="100" w:type="dxa"/>
              <w:bottom w:w="100" w:type="dxa"/>
              <w:right w:w="100" w:type="dxa"/>
            </w:tcMar>
            <w:vAlign w:val="top"/>
          </w:tcPr>
          <w:p w14:paraId="00000034">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A sports analyst</w:t>
            </w:r>
          </w:p>
        </w:tc>
        <w:tc>
          <w:tcPr>
            <w:shd w:val="clear" w:color="auto" w:fill="auto"/>
            <w:tcMar>
              <w:top w:w="100" w:type="dxa"/>
              <w:left w:w="100" w:type="dxa"/>
              <w:bottom w:w="100" w:type="dxa"/>
              <w:right w:w="100" w:type="dxa"/>
            </w:tcMar>
            <w:vAlign w:val="top"/>
          </w:tcPr>
          <w:p w14:paraId="00000035">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Analyze player trends and generate reports</w:t>
            </w:r>
          </w:p>
        </w:tc>
        <w:tc>
          <w:tcPr>
            <w:shd w:val="clear" w:color="auto" w:fill="auto"/>
            <w:tcMar>
              <w:top w:w="100" w:type="dxa"/>
              <w:left w:w="100" w:type="dxa"/>
              <w:bottom w:w="100" w:type="dxa"/>
              <w:right w:w="100" w:type="dxa"/>
            </w:tcMar>
            <w:vAlign w:val="top"/>
          </w:tcPr>
          <w:p w14:paraId="00000036">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I face difficulty in comparing performances</w:t>
            </w:r>
          </w:p>
        </w:tc>
        <w:tc>
          <w:tcPr>
            <w:shd w:val="clear" w:color="auto" w:fill="auto"/>
            <w:tcMar>
              <w:top w:w="100" w:type="dxa"/>
              <w:left w:w="100" w:type="dxa"/>
              <w:bottom w:w="100" w:type="dxa"/>
              <w:right w:w="100" w:type="dxa"/>
            </w:tcMar>
            <w:vAlign w:val="top"/>
          </w:tcPr>
          <w:p w14:paraId="00000037">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There is no centralized analytics system</w:t>
            </w:r>
          </w:p>
        </w:tc>
        <w:tc>
          <w:tcPr>
            <w:shd w:val="clear" w:color="auto" w:fill="auto"/>
            <w:tcMar>
              <w:top w:w="100" w:type="dxa"/>
              <w:left w:w="100" w:type="dxa"/>
              <w:bottom w:w="100" w:type="dxa"/>
              <w:right w:w="100" w:type="dxa"/>
            </w:tcMar>
            <w:vAlign w:val="top"/>
          </w:tcPr>
          <w:p w14:paraId="00000038">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Confused and dissatisfied</w:t>
            </w:r>
          </w:p>
        </w:tc>
      </w:tr>
    </w:tbl>
    <w:p w14:paraId="00000039">
      <w:pPr>
        <w:jc w:val="both"/>
        <w:rPr>
          <w:rFonts w:ascii="Times New Roman" w:hAnsi="Times New Roman" w:eastAsia="Times New Roman" w:cs="Times New Roman"/>
          <w:b/>
          <w:bCs/>
          <w:sz w:val="28"/>
          <w:szCs w:val="28"/>
          <w:highlight w:val="white"/>
        </w:rPr>
      </w:pPr>
    </w:p>
    <w:p w14:paraId="0000003A">
      <w:pPr>
        <w:jc w:val="both"/>
        <w:rPr>
          <w:rFonts w:ascii="Times New Roman" w:hAnsi="Times New Roman" w:eastAsia="Times New Roman" w:cs="Times New Roman"/>
          <w:b/>
          <w:bCs/>
          <w:sz w:val="28"/>
          <w:szCs w:val="28"/>
          <w:highlight w:val="white"/>
        </w:rPr>
      </w:pPr>
    </w:p>
    <w:p w14:paraId="0000003B">
      <w:pPr>
        <w:jc w:val="both"/>
        <w:rPr>
          <w:rFonts w:ascii="Times New Roman" w:hAnsi="Times New Roman" w:eastAsia="Times New Roman" w:cs="Times New Roman"/>
          <w:color w:val="0D0D0D"/>
          <w:sz w:val="26"/>
          <w:szCs w:val="26"/>
          <w:highlight w:val="white"/>
        </w:rPr>
      </w:pPr>
    </w:p>
    <w:p w14:paraId="0000003C">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Pr>
        <w:drawing>
          <wp:inline distT="114300" distB="114300" distL="114300" distR="114300">
            <wp:extent cx="5943600" cy="3962400"/>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39" name="image39.png"/>
                    <pic:cNvPicPr preferRelativeResize="0"/>
                  </pic:nvPicPr>
                  <pic:blipFill>
                    <a:blip r:embed="rId6"/>
                    <a:srcRect/>
                    <a:stretch>
                      <a:fillRect/>
                    </a:stretch>
                  </pic:blipFill>
                  <pic:spPr>
                    <a:xfrm>
                      <a:off x="0" y="0"/>
                      <a:ext cx="5943600" cy="3962400"/>
                    </a:xfrm>
                    <a:prstGeom prst="rect">
                      <a:avLst/>
                    </a:prstGeom>
                  </pic:spPr>
                </pic:pic>
              </a:graphicData>
            </a:graphic>
          </wp:inline>
        </w:drawing>
      </w:r>
    </w:p>
    <w:p w14:paraId="0000003D">
      <w:pPr>
        <w:jc w:val="both"/>
        <w:rPr>
          <w:rFonts w:ascii="Times New Roman" w:hAnsi="Times New Roman" w:eastAsia="Times New Roman" w:cs="Times New Roman"/>
          <w:color w:val="0D0D0D"/>
          <w:sz w:val="26"/>
          <w:szCs w:val="26"/>
          <w:highlight w:val="white"/>
        </w:rPr>
      </w:pPr>
    </w:p>
    <w:p w14:paraId="0000003E">
      <w:pPr>
        <w:jc w:val="both"/>
        <w:rPr>
          <w:rFonts w:ascii="Times New Roman" w:hAnsi="Times New Roman" w:eastAsia="Times New Roman" w:cs="Times New Roman"/>
          <w:color w:val="0D0D0D"/>
          <w:sz w:val="26"/>
          <w:szCs w:val="26"/>
          <w:highlight w:val="white"/>
        </w:rPr>
      </w:pPr>
    </w:p>
    <w:p w14:paraId="0000003F">
      <w:pPr>
        <w:pStyle w:val="4"/>
        <w:keepNext w:val="0"/>
        <w:keepLines w:val="0"/>
        <w:spacing w:before="280"/>
        <w:jc w:val="both"/>
        <w:rPr>
          <w:rFonts w:ascii="Times New Roman" w:hAnsi="Times New Roman" w:eastAsia="Times New Roman" w:cs="Times New Roman"/>
          <w:b/>
          <w:bCs/>
          <w:color w:val="0D0D0D"/>
          <w:highlight w:val="white"/>
        </w:rPr>
      </w:pPr>
      <w:bookmarkStart w:id="3" w:name="_71u0vmrvf792" w:colFirst="0" w:colLast="0"/>
      <w:bookmarkEnd w:id="3"/>
      <w:r>
        <w:rPr>
          <w:rFonts w:ascii="Times New Roman" w:hAnsi="Times New Roman" w:eastAsia="Times New Roman" w:cs="Times New Roman"/>
          <w:b/>
          <w:bCs/>
          <w:color w:val="0D0D0D"/>
          <w:highlight w:val="white"/>
          <w:rtl w:val="0"/>
        </w:rPr>
        <w:t>2.2 Empathy Map Canvas</w:t>
      </w:r>
    </w:p>
    <w:p w14:paraId="00000040">
      <w:pPr>
        <w:spacing w:before="240" w:after="240"/>
        <w:jc w:val="both"/>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Target Users</w:t>
      </w:r>
    </w:p>
    <w:p w14:paraId="00000041">
      <w:pPr>
        <w:numPr>
          <w:ilvl w:val="0"/>
          <w:numId w:val="1"/>
        </w:numPr>
        <w:spacing w:before="240" w:after="0" w:afterAutospacing="0"/>
        <w:ind w:left="720" w:hanging="360"/>
        <w:jc w:val="both"/>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Team Managers</w:t>
      </w:r>
    </w:p>
    <w:p w14:paraId="00000042">
      <w:pPr>
        <w:numPr>
          <w:ilvl w:val="0"/>
          <w:numId w:val="1"/>
        </w:numPr>
        <w:spacing w:before="0" w:beforeAutospacing="0" w:after="0" w:afterAutospacing="0"/>
        <w:ind w:left="720" w:hanging="360"/>
        <w:jc w:val="both"/>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Coaches</w:t>
      </w:r>
    </w:p>
    <w:p w14:paraId="00000043">
      <w:pPr>
        <w:numPr>
          <w:ilvl w:val="0"/>
          <w:numId w:val="1"/>
        </w:numPr>
        <w:spacing w:before="0" w:beforeAutospacing="0" w:after="0" w:afterAutospacing="0"/>
        <w:ind w:left="720" w:hanging="360"/>
        <w:jc w:val="both"/>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Analysts</w:t>
      </w:r>
    </w:p>
    <w:p w14:paraId="00000044">
      <w:pPr>
        <w:numPr>
          <w:ilvl w:val="0"/>
          <w:numId w:val="1"/>
        </w:numPr>
        <w:spacing w:before="0" w:beforeAutospacing="0" w:after="240"/>
        <w:ind w:left="720" w:hanging="360"/>
        <w:jc w:val="both"/>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Salesforce Admins</w:t>
      </w:r>
    </w:p>
    <w:p w14:paraId="00000045">
      <w:pPr>
        <w:spacing w:before="240" w:after="240"/>
        <w:jc w:val="both"/>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Empathy Analysis</w:t>
      </w:r>
    </w:p>
    <w:p w14:paraId="00000046">
      <w:pPr>
        <w:spacing w:before="240" w:after="240"/>
        <w:ind w:left="720" w:firstLine="0"/>
        <w:jc w:val="both"/>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 xml:space="preserve">   Aspect</w:t>
      </w:r>
      <w:r>
        <w:rPr>
          <w:rFonts w:ascii="Times New Roman" w:hAnsi="Times New Roman" w:eastAsia="Times New Roman" w:cs="Times New Roman"/>
          <w:b/>
          <w:bCs/>
          <w:color w:val="0D0D0D"/>
          <w:sz w:val="26"/>
          <w:szCs w:val="26"/>
          <w:highlight w:val="white"/>
          <w:rtl w:val="0"/>
        </w:rPr>
        <w:tab/>
      </w:r>
      <w:r>
        <w:rPr>
          <w:rFonts w:ascii="Times New Roman" w:hAnsi="Times New Roman" w:eastAsia="Times New Roman" w:cs="Times New Roman"/>
          <w:b/>
          <w:bCs/>
          <w:color w:val="0D0D0D"/>
          <w:sz w:val="26"/>
          <w:szCs w:val="26"/>
          <w:highlight w:val="white"/>
          <w:rtl w:val="0"/>
        </w:rPr>
        <w:tab/>
      </w:r>
      <w:r>
        <w:rPr>
          <w:rFonts w:ascii="Times New Roman" w:hAnsi="Times New Roman" w:eastAsia="Times New Roman" w:cs="Times New Roman"/>
          <w:b/>
          <w:bCs/>
          <w:color w:val="0D0D0D"/>
          <w:sz w:val="26"/>
          <w:szCs w:val="26"/>
          <w:highlight w:val="white"/>
          <w:rtl w:val="0"/>
        </w:rPr>
        <w:t>Description</w:t>
      </w:r>
    </w:p>
    <w:p w14:paraId="00000047">
      <w:pPr>
        <w:numPr>
          <w:ilvl w:val="0"/>
          <w:numId w:val="2"/>
        </w:numPr>
        <w:spacing w:before="24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6"/>
          <w:szCs w:val="26"/>
          <w:highlight w:val="white"/>
          <w:rtl w:val="0"/>
        </w:rPr>
        <w:t>Think &amp; Feel:</w:t>
      </w:r>
      <w:r>
        <w:rPr>
          <w:rFonts w:ascii="Times New Roman" w:hAnsi="Times New Roman" w:eastAsia="Times New Roman" w:cs="Times New Roman"/>
          <w:color w:val="0D0D0D"/>
          <w:sz w:val="26"/>
          <w:szCs w:val="26"/>
          <w:highlight w:val="white"/>
          <w:rtl w:val="0"/>
        </w:rPr>
        <w:t xml:space="preserve"> Need accurate data, better insights</w:t>
      </w:r>
    </w:p>
    <w:p w14:paraId="00000048">
      <w:pPr>
        <w:numPr>
          <w:ilvl w:val="0"/>
          <w:numId w:val="2"/>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6"/>
          <w:szCs w:val="26"/>
          <w:highlight w:val="white"/>
          <w:rtl w:val="0"/>
        </w:rPr>
        <w:t>Hear:</w:t>
      </w:r>
      <w:r>
        <w:rPr>
          <w:rFonts w:ascii="Times New Roman" w:hAnsi="Times New Roman" w:eastAsia="Times New Roman" w:cs="Times New Roman"/>
          <w:color w:val="0D0D0D"/>
          <w:sz w:val="26"/>
          <w:szCs w:val="26"/>
          <w:highlight w:val="white"/>
          <w:rtl w:val="0"/>
        </w:rPr>
        <w:t xml:space="preserve"> Feedback from management</w:t>
      </w:r>
    </w:p>
    <w:p w14:paraId="00000049">
      <w:pPr>
        <w:numPr>
          <w:ilvl w:val="0"/>
          <w:numId w:val="2"/>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6"/>
          <w:szCs w:val="26"/>
          <w:highlight w:val="white"/>
          <w:rtl w:val="0"/>
        </w:rPr>
        <w:t>See:</w:t>
      </w:r>
      <w:r>
        <w:rPr>
          <w:rFonts w:ascii="Times New Roman" w:hAnsi="Times New Roman" w:eastAsia="Times New Roman" w:cs="Times New Roman"/>
          <w:color w:val="0D0D0D"/>
          <w:sz w:val="26"/>
          <w:szCs w:val="26"/>
          <w:highlight w:val="white"/>
          <w:rtl w:val="0"/>
        </w:rPr>
        <w:t xml:space="preserve"> Multiple data sources</w:t>
      </w:r>
    </w:p>
    <w:p w14:paraId="0000004A">
      <w:pPr>
        <w:numPr>
          <w:ilvl w:val="0"/>
          <w:numId w:val="2"/>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6"/>
          <w:szCs w:val="26"/>
          <w:highlight w:val="white"/>
          <w:rtl w:val="0"/>
        </w:rPr>
        <w:t>Say &amp; Do:</w:t>
      </w:r>
      <w:r>
        <w:rPr>
          <w:rFonts w:ascii="Times New Roman" w:hAnsi="Times New Roman" w:eastAsia="Times New Roman" w:cs="Times New Roman"/>
          <w:color w:val="0D0D0D"/>
          <w:sz w:val="26"/>
          <w:szCs w:val="26"/>
          <w:highlight w:val="white"/>
          <w:rtl w:val="0"/>
        </w:rPr>
        <w:t xml:space="preserve"> Collect statistics manually</w:t>
      </w:r>
    </w:p>
    <w:p w14:paraId="0000004B">
      <w:pPr>
        <w:numPr>
          <w:ilvl w:val="0"/>
          <w:numId w:val="2"/>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6"/>
          <w:szCs w:val="26"/>
          <w:highlight w:val="white"/>
          <w:rtl w:val="0"/>
        </w:rPr>
        <w:t>Pain:</w:t>
      </w:r>
      <w:r>
        <w:rPr>
          <w:rFonts w:ascii="Times New Roman" w:hAnsi="Times New Roman" w:eastAsia="Times New Roman" w:cs="Times New Roman"/>
          <w:color w:val="0D0D0D"/>
          <w:sz w:val="26"/>
          <w:szCs w:val="26"/>
          <w:highlight w:val="white"/>
          <w:rtl w:val="0"/>
        </w:rPr>
        <w:t xml:space="preserve"> Data errors, delays</w:t>
      </w:r>
    </w:p>
    <w:p w14:paraId="0000004C">
      <w:pPr>
        <w:numPr>
          <w:ilvl w:val="0"/>
          <w:numId w:val="2"/>
        </w:numPr>
        <w:spacing w:before="0" w:beforeAutospacing="0" w:after="24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6"/>
          <w:szCs w:val="26"/>
          <w:highlight w:val="white"/>
          <w:rtl w:val="0"/>
        </w:rPr>
        <w:t>Gain:</w:t>
      </w:r>
      <w:r>
        <w:rPr>
          <w:rFonts w:ascii="Times New Roman" w:hAnsi="Times New Roman" w:eastAsia="Times New Roman" w:cs="Times New Roman"/>
          <w:color w:val="0D0D0D"/>
          <w:sz w:val="26"/>
          <w:szCs w:val="26"/>
          <w:highlight w:val="white"/>
          <w:rtl w:val="0"/>
        </w:rPr>
        <w:t xml:space="preserve"> Faster decisions, automation</w:t>
      </w:r>
    </w:p>
    <w:p w14:paraId="0000004D">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Pr>
        <w:drawing>
          <wp:inline distT="114300" distB="114300" distL="114300" distR="114300">
            <wp:extent cx="5943600" cy="3962400"/>
            <wp:effectExtent l="0" t="0" r="0" b="0"/>
            <wp:docPr id="21" name="image33.png"/>
            <wp:cNvGraphicFramePr/>
            <a:graphic xmlns:a="http://schemas.openxmlformats.org/drawingml/2006/main">
              <a:graphicData uri="http://schemas.openxmlformats.org/drawingml/2006/picture">
                <pic:pic xmlns:pic="http://schemas.openxmlformats.org/drawingml/2006/picture">
                  <pic:nvPicPr>
                    <pic:cNvPr id="21" name="image33.png"/>
                    <pic:cNvPicPr preferRelativeResize="0"/>
                  </pic:nvPicPr>
                  <pic:blipFill>
                    <a:blip r:embed="rId7"/>
                    <a:srcRect/>
                    <a:stretch>
                      <a:fillRect/>
                    </a:stretch>
                  </pic:blipFill>
                  <pic:spPr>
                    <a:xfrm>
                      <a:off x="0" y="0"/>
                      <a:ext cx="5943600" cy="3962400"/>
                    </a:xfrm>
                    <a:prstGeom prst="rect">
                      <a:avLst/>
                    </a:prstGeom>
                  </pic:spPr>
                </pic:pic>
              </a:graphicData>
            </a:graphic>
          </wp:inline>
        </w:drawing>
      </w:r>
    </w:p>
    <w:p w14:paraId="0000004E">
      <w:pPr>
        <w:jc w:val="both"/>
        <w:rPr>
          <w:rFonts w:ascii="Times New Roman" w:hAnsi="Times New Roman" w:eastAsia="Times New Roman" w:cs="Times New Roman"/>
          <w:color w:val="0D0D0D"/>
          <w:sz w:val="26"/>
          <w:szCs w:val="26"/>
          <w:highlight w:val="white"/>
        </w:rPr>
      </w:pPr>
    </w:p>
    <w:p w14:paraId="0000004F">
      <w:pPr>
        <w:pStyle w:val="4"/>
        <w:keepNext w:val="0"/>
        <w:keepLines w:val="0"/>
        <w:spacing w:before="280"/>
        <w:jc w:val="both"/>
        <w:rPr>
          <w:rFonts w:ascii="Times New Roman" w:hAnsi="Times New Roman" w:eastAsia="Times New Roman" w:cs="Times New Roman"/>
          <w:b/>
          <w:bCs/>
          <w:color w:val="0D0D0D"/>
          <w:highlight w:val="white"/>
        </w:rPr>
      </w:pPr>
      <w:bookmarkStart w:id="4" w:name="_cx3nwwk8ivek" w:colFirst="0" w:colLast="0"/>
      <w:bookmarkEnd w:id="4"/>
      <w:r>
        <w:rPr>
          <w:rFonts w:ascii="Times New Roman" w:hAnsi="Times New Roman" w:eastAsia="Times New Roman" w:cs="Times New Roman"/>
          <w:b/>
          <w:bCs/>
          <w:color w:val="0D0D0D"/>
          <w:highlight w:val="white"/>
          <w:rtl w:val="0"/>
        </w:rPr>
        <w:t xml:space="preserve">2.3 Brainstorming </w:t>
      </w:r>
    </w:p>
    <w:p w14:paraId="00000050">
      <w:pPr>
        <w:spacing w:before="240" w:after="240"/>
        <w:jc w:val="both"/>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Brainstormed Ideas</w:t>
      </w:r>
    </w:p>
    <w:p w14:paraId="00000051">
      <w:pPr>
        <w:numPr>
          <w:ilvl w:val="0"/>
          <w:numId w:val="3"/>
        </w:numPr>
        <w:spacing w:before="24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Web-based player management system</w:t>
      </w:r>
    </w:p>
    <w:p w14:paraId="00000052">
      <w:pPr>
        <w:numPr>
          <w:ilvl w:val="0"/>
          <w:numId w:val="3"/>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Mobile statistics tracker</w:t>
      </w:r>
    </w:p>
    <w:p w14:paraId="00000053">
      <w:pPr>
        <w:numPr>
          <w:ilvl w:val="0"/>
          <w:numId w:val="3"/>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Salesforce-integrated CRM</w:t>
      </w:r>
    </w:p>
    <w:p w14:paraId="00000054">
      <w:pPr>
        <w:numPr>
          <w:ilvl w:val="0"/>
          <w:numId w:val="3"/>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AI-based performance prediction</w:t>
      </w:r>
    </w:p>
    <w:p w14:paraId="00000055">
      <w:pPr>
        <w:numPr>
          <w:ilvl w:val="0"/>
          <w:numId w:val="3"/>
        </w:numPr>
        <w:spacing w:before="0" w:beforeAutospacing="0" w:after="24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Dashboard-based analytics</w:t>
      </w:r>
    </w:p>
    <w:p w14:paraId="00000056">
      <w:pPr>
        <w:spacing w:before="240" w:after="240"/>
        <w:ind w:left="720" w:firstLine="0"/>
        <w:rPr>
          <w:rFonts w:ascii="Times New Roman" w:hAnsi="Times New Roman" w:eastAsia="Times New Roman" w:cs="Times New Roman"/>
          <w:color w:val="0D0D0D"/>
          <w:sz w:val="26"/>
          <w:szCs w:val="26"/>
          <w:highlight w:val="white"/>
        </w:rPr>
      </w:pPr>
    </w:p>
    <w:p w14:paraId="00000057">
      <w:pPr>
        <w:spacing w:before="240" w:after="240"/>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6"/>
          <w:szCs w:val="26"/>
          <w:highlight w:val="white"/>
          <w:rtl w:val="0"/>
        </w:rPr>
        <w:t>Selected Idea:</w:t>
      </w:r>
      <w:r>
        <w:rPr>
          <w:rFonts w:ascii="Times New Roman" w:hAnsi="Times New Roman" w:eastAsia="Times New Roman" w:cs="Times New Roman"/>
          <w:color w:val="0D0D0D"/>
          <w:sz w:val="26"/>
          <w:szCs w:val="26"/>
          <w:highlight w:val="white"/>
          <w:rtl w:val="0"/>
        </w:rPr>
        <w:t xml:space="preserve"> Salesforce-based performance tracking platform (CRICKSTATS)</w:t>
      </w:r>
    </w:p>
    <w:p w14:paraId="00000058">
      <w:pPr>
        <w:jc w:val="both"/>
        <w:rPr>
          <w:rFonts w:ascii="Times New Roman" w:hAnsi="Times New Roman" w:eastAsia="Times New Roman" w:cs="Times New Roman"/>
          <w:color w:val="0D0D0D"/>
          <w:sz w:val="26"/>
          <w:szCs w:val="26"/>
          <w:highlight w:val="white"/>
        </w:rPr>
      </w:pPr>
    </w:p>
    <w:p w14:paraId="00000059">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Pr>
        <w:drawing>
          <wp:inline distT="114300" distB="114300" distL="114300" distR="114300">
            <wp:extent cx="5943600" cy="3962400"/>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32" name="image34.png"/>
                    <pic:cNvPicPr preferRelativeResize="0"/>
                  </pic:nvPicPr>
                  <pic:blipFill>
                    <a:blip r:embed="rId8"/>
                    <a:srcRect/>
                    <a:stretch>
                      <a:fillRect/>
                    </a:stretch>
                  </pic:blipFill>
                  <pic:spPr>
                    <a:xfrm>
                      <a:off x="0" y="0"/>
                      <a:ext cx="5943600" cy="3962400"/>
                    </a:xfrm>
                    <a:prstGeom prst="rect">
                      <a:avLst/>
                    </a:prstGeom>
                  </pic:spPr>
                </pic:pic>
              </a:graphicData>
            </a:graphic>
          </wp:inline>
        </w:drawing>
      </w:r>
    </w:p>
    <w:p w14:paraId="0000005A">
      <w:pPr>
        <w:jc w:val="both"/>
        <w:rPr>
          <w:rFonts w:ascii="Times New Roman" w:hAnsi="Times New Roman" w:eastAsia="Times New Roman" w:cs="Times New Roman"/>
          <w:color w:val="0D0D0D"/>
          <w:sz w:val="26"/>
          <w:szCs w:val="26"/>
          <w:highlight w:val="white"/>
        </w:rPr>
      </w:pPr>
    </w:p>
    <w:p w14:paraId="0000005B">
      <w:pPr>
        <w:jc w:val="both"/>
        <w:rPr>
          <w:rFonts w:ascii="Times New Roman" w:hAnsi="Times New Roman" w:eastAsia="Times New Roman" w:cs="Times New Roman"/>
          <w:color w:val="0D0D0D"/>
          <w:sz w:val="26"/>
          <w:szCs w:val="26"/>
          <w:highlight w:val="white"/>
        </w:rPr>
      </w:pPr>
    </w:p>
    <w:p w14:paraId="0000005C">
      <w:pPr>
        <w:pStyle w:val="2"/>
        <w:spacing w:before="240" w:after="240"/>
        <w:jc w:val="both"/>
        <w:rPr>
          <w:rFonts w:ascii="Times New Roman" w:hAnsi="Times New Roman" w:eastAsia="Times New Roman" w:cs="Times New Roman"/>
          <w:b/>
          <w:bCs/>
          <w:sz w:val="32"/>
          <w:szCs w:val="32"/>
        </w:rPr>
      </w:pPr>
      <w:bookmarkStart w:id="5" w:name="_bsquqqr0ybf1" w:colFirst="0" w:colLast="0"/>
      <w:bookmarkEnd w:id="5"/>
      <w:r>
        <w:rPr>
          <w:rFonts w:ascii="Times New Roman" w:hAnsi="Times New Roman" w:eastAsia="Times New Roman" w:cs="Times New Roman"/>
          <w:b/>
          <w:bCs/>
          <w:sz w:val="32"/>
          <w:szCs w:val="32"/>
          <w:rtl w:val="0"/>
        </w:rPr>
        <w:t>3.REQUIREMENT ANALYSIS PHASE</w:t>
      </w:r>
    </w:p>
    <w:p w14:paraId="0000005D">
      <w:pPr>
        <w:pStyle w:val="4"/>
        <w:jc w:val="both"/>
        <w:rPr>
          <w:rFonts w:ascii="Times New Roman" w:hAnsi="Times New Roman" w:eastAsia="Times New Roman" w:cs="Times New Roman"/>
          <w:b/>
          <w:bCs/>
        </w:rPr>
      </w:pPr>
      <w:bookmarkStart w:id="6" w:name="_d3hhs32gnyq8" w:colFirst="0" w:colLast="0"/>
      <w:bookmarkEnd w:id="6"/>
      <w:r>
        <w:rPr>
          <w:rFonts w:ascii="Times New Roman" w:hAnsi="Times New Roman" w:eastAsia="Times New Roman" w:cs="Times New Roman"/>
          <w:b/>
          <w:bCs/>
          <w:rtl w:val="0"/>
        </w:rPr>
        <w:t>3.1 Customer Journey Map</w:t>
      </w:r>
    </w:p>
    <w:p w14:paraId="0000005E">
      <w:pPr>
        <w:spacing w:before="240" w:after="24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Journey Stages:</w:t>
      </w:r>
    </w:p>
    <w:p w14:paraId="0000005F">
      <w:pPr>
        <w:numPr>
          <w:ilvl w:val="0"/>
          <w:numId w:val="4"/>
        </w:numPr>
        <w:spacing w:before="240" w:after="0" w:afterAutospacing="0"/>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Login</w:t>
      </w:r>
    </w:p>
    <w:p w14:paraId="00000060">
      <w:pPr>
        <w:numPr>
          <w:ilvl w:val="0"/>
          <w:numId w:val="4"/>
        </w:numPr>
        <w:spacing w:before="0" w:beforeAutospacing="0" w:after="0" w:afterAutospacing="0"/>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Enter Player Data</w:t>
      </w:r>
    </w:p>
    <w:p w14:paraId="00000061">
      <w:pPr>
        <w:numPr>
          <w:ilvl w:val="0"/>
          <w:numId w:val="4"/>
        </w:numPr>
        <w:spacing w:before="0" w:beforeAutospacing="0" w:after="0" w:afterAutospacing="0"/>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Record Match Performance</w:t>
      </w:r>
    </w:p>
    <w:p w14:paraId="00000062">
      <w:pPr>
        <w:numPr>
          <w:ilvl w:val="0"/>
          <w:numId w:val="4"/>
        </w:numPr>
        <w:spacing w:before="0" w:beforeAutospacing="0" w:after="0" w:afterAutospacing="0"/>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Generate Reports</w:t>
      </w:r>
    </w:p>
    <w:p w14:paraId="00000063">
      <w:pPr>
        <w:numPr>
          <w:ilvl w:val="0"/>
          <w:numId w:val="4"/>
        </w:numPr>
        <w:spacing w:before="0" w:beforeAutospacing="0" w:after="0" w:afterAutospacing="0"/>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Analyze Results</w:t>
      </w:r>
    </w:p>
    <w:p w14:paraId="00000064">
      <w:pPr>
        <w:numPr>
          <w:ilvl w:val="0"/>
          <w:numId w:val="4"/>
        </w:numPr>
        <w:spacing w:before="0" w:beforeAutospacing="0" w:after="240"/>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Decision Making</w:t>
      </w:r>
    </w:p>
    <w:p w14:paraId="00000065">
      <w:pPr>
        <w:jc w:val="both"/>
        <w:rPr>
          <w:rFonts w:ascii="Times New Roman" w:hAnsi="Times New Roman" w:eastAsia="Times New Roman" w:cs="Times New Roman"/>
          <w:sz w:val="28"/>
          <w:szCs w:val="28"/>
          <w:highlight w:val="white"/>
        </w:rPr>
      </w:pPr>
    </w:p>
    <w:p w14:paraId="00000066">
      <w:pPr>
        <w:jc w:val="both"/>
        <w:rPr>
          <w:rFonts w:ascii="Times New Roman" w:hAnsi="Times New Roman" w:eastAsia="Times New Roman" w:cs="Times New Roman"/>
          <w:b/>
          <w:bCs/>
          <w:sz w:val="28"/>
          <w:szCs w:val="28"/>
          <w:highlight w:val="white"/>
        </w:rPr>
      </w:pPr>
    </w:p>
    <w:p w14:paraId="00000067">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Pr>
        <w:drawing>
          <wp:inline distT="114300" distB="114300" distL="114300" distR="114300">
            <wp:extent cx="5943600" cy="3962400"/>
            <wp:effectExtent l="0" t="0" r="0" b="0"/>
            <wp:docPr id="29" name="image37.png"/>
            <wp:cNvGraphicFramePr/>
            <a:graphic xmlns:a="http://schemas.openxmlformats.org/drawingml/2006/main">
              <a:graphicData uri="http://schemas.openxmlformats.org/drawingml/2006/picture">
                <pic:pic xmlns:pic="http://schemas.openxmlformats.org/drawingml/2006/picture">
                  <pic:nvPicPr>
                    <pic:cNvPr id="29" name="image37.png"/>
                    <pic:cNvPicPr preferRelativeResize="0"/>
                  </pic:nvPicPr>
                  <pic:blipFill>
                    <a:blip r:embed="rId9"/>
                    <a:srcRect/>
                    <a:stretch>
                      <a:fillRect/>
                    </a:stretch>
                  </pic:blipFill>
                  <pic:spPr>
                    <a:xfrm>
                      <a:off x="0" y="0"/>
                      <a:ext cx="5943600" cy="3962400"/>
                    </a:xfrm>
                    <a:prstGeom prst="rect">
                      <a:avLst/>
                    </a:prstGeom>
                  </pic:spPr>
                </pic:pic>
              </a:graphicData>
            </a:graphic>
          </wp:inline>
        </w:drawing>
      </w:r>
    </w:p>
    <w:p w14:paraId="00000068">
      <w:pPr>
        <w:jc w:val="both"/>
        <w:rPr>
          <w:rFonts w:ascii="Times New Roman" w:hAnsi="Times New Roman" w:eastAsia="Times New Roman" w:cs="Times New Roman"/>
          <w:color w:val="0D0D0D"/>
          <w:sz w:val="26"/>
          <w:szCs w:val="26"/>
          <w:highlight w:val="white"/>
        </w:rPr>
      </w:pPr>
    </w:p>
    <w:p w14:paraId="00000069">
      <w:pPr>
        <w:jc w:val="both"/>
        <w:rPr>
          <w:rFonts w:ascii="Times New Roman" w:hAnsi="Times New Roman" w:eastAsia="Times New Roman" w:cs="Times New Roman"/>
          <w:color w:val="0D0D0D"/>
          <w:sz w:val="26"/>
          <w:szCs w:val="26"/>
          <w:highlight w:val="white"/>
        </w:rPr>
      </w:pPr>
    </w:p>
    <w:p w14:paraId="0000006A">
      <w:pPr>
        <w:jc w:val="both"/>
        <w:rPr>
          <w:rFonts w:ascii="Times New Roman" w:hAnsi="Times New Roman" w:eastAsia="Times New Roman" w:cs="Times New Roman"/>
          <w:color w:val="0D0D0D"/>
          <w:sz w:val="26"/>
          <w:szCs w:val="26"/>
          <w:highlight w:val="white"/>
        </w:rPr>
      </w:pPr>
    </w:p>
    <w:p w14:paraId="0000006B">
      <w:pPr>
        <w:pStyle w:val="4"/>
        <w:keepNext w:val="0"/>
        <w:keepLines w:val="0"/>
        <w:spacing w:before="280"/>
        <w:jc w:val="both"/>
        <w:rPr>
          <w:rFonts w:ascii="Times New Roman" w:hAnsi="Times New Roman" w:eastAsia="Times New Roman" w:cs="Times New Roman"/>
          <w:b/>
          <w:bCs/>
          <w:color w:val="0D0D0D"/>
          <w:highlight w:val="white"/>
        </w:rPr>
      </w:pPr>
      <w:bookmarkStart w:id="7" w:name="_w0t6e7pyle89" w:colFirst="0" w:colLast="0"/>
      <w:bookmarkEnd w:id="7"/>
      <w:r>
        <w:rPr>
          <w:rFonts w:ascii="Times New Roman" w:hAnsi="Times New Roman" w:eastAsia="Times New Roman" w:cs="Times New Roman"/>
          <w:b/>
          <w:bCs/>
          <w:color w:val="0D0D0D"/>
          <w:highlight w:val="white"/>
          <w:rtl w:val="0"/>
        </w:rPr>
        <w:t>3.2 Solution Requirements</w:t>
      </w:r>
    </w:p>
    <w:p w14:paraId="0000006C">
      <w:pPr>
        <w:spacing w:before="240" w:after="240"/>
        <w:jc w:val="both"/>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Functional Requirements</w:t>
      </w:r>
    </w:p>
    <w:p w14:paraId="0000006D">
      <w:pPr>
        <w:spacing w:before="240" w:after="240"/>
        <w:jc w:val="both"/>
        <w:rPr>
          <w:rFonts w:ascii="Times New Roman" w:hAnsi="Times New Roman" w:eastAsia="Times New Roman" w:cs="Times New Roman"/>
          <w:b/>
          <w:bCs/>
          <w:color w:val="0D0D0D"/>
          <w:sz w:val="26"/>
          <w:szCs w:val="26"/>
          <w:highlight w:val="white"/>
        </w:rPr>
      </w:pPr>
    </w:p>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25"/>
        <w:gridCol w:w="7035"/>
      </w:tblGrid>
      <w:tr w14:paraId="3A2F82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E">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FR No</w:t>
            </w:r>
          </w:p>
        </w:tc>
        <w:tc>
          <w:tcPr>
            <w:shd w:val="clear" w:color="auto" w:fill="auto"/>
            <w:tcMar>
              <w:top w:w="100" w:type="dxa"/>
              <w:left w:w="100" w:type="dxa"/>
              <w:bottom w:w="100" w:type="dxa"/>
              <w:right w:w="100" w:type="dxa"/>
            </w:tcMar>
            <w:vAlign w:val="top"/>
          </w:tcPr>
          <w:p w14:paraId="0000006F">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Requirement</w:t>
            </w:r>
          </w:p>
        </w:tc>
      </w:tr>
      <w:tr w14:paraId="3844D1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0">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FR-1</w:t>
            </w:r>
          </w:p>
        </w:tc>
        <w:tc>
          <w:tcPr>
            <w:shd w:val="clear" w:color="auto" w:fill="auto"/>
            <w:tcMar>
              <w:top w:w="100" w:type="dxa"/>
              <w:left w:w="100" w:type="dxa"/>
              <w:bottom w:w="100" w:type="dxa"/>
              <w:right w:w="100" w:type="dxa"/>
            </w:tcMar>
            <w:vAlign w:val="top"/>
          </w:tcPr>
          <w:p w14:paraId="00000071">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Player Registration</w:t>
            </w:r>
          </w:p>
        </w:tc>
      </w:tr>
      <w:tr w14:paraId="5833CB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2">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color w:val="0D0D0D"/>
                <w:sz w:val="26"/>
                <w:szCs w:val="26"/>
                <w:highlight w:val="white"/>
                <w:rtl w:val="0"/>
              </w:rPr>
              <w:t>FR-2</w:t>
            </w:r>
          </w:p>
        </w:tc>
        <w:tc>
          <w:tcPr>
            <w:shd w:val="clear" w:color="auto" w:fill="auto"/>
            <w:tcMar>
              <w:top w:w="100" w:type="dxa"/>
              <w:left w:w="100" w:type="dxa"/>
              <w:bottom w:w="100" w:type="dxa"/>
              <w:right w:w="100" w:type="dxa"/>
            </w:tcMar>
            <w:vAlign w:val="top"/>
          </w:tcPr>
          <w:p w14:paraId="00000073">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Match Performance Entry</w:t>
            </w:r>
          </w:p>
        </w:tc>
      </w:tr>
      <w:tr w14:paraId="6A1709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4">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color w:val="0D0D0D"/>
                <w:sz w:val="26"/>
                <w:szCs w:val="26"/>
                <w:highlight w:val="white"/>
                <w:rtl w:val="0"/>
              </w:rPr>
              <w:t>FR-3</w:t>
            </w:r>
          </w:p>
        </w:tc>
        <w:tc>
          <w:tcPr>
            <w:shd w:val="clear" w:color="auto" w:fill="auto"/>
            <w:tcMar>
              <w:top w:w="100" w:type="dxa"/>
              <w:left w:w="100" w:type="dxa"/>
              <w:bottom w:w="100" w:type="dxa"/>
              <w:right w:w="100" w:type="dxa"/>
            </w:tcMar>
            <w:vAlign w:val="top"/>
          </w:tcPr>
          <w:p w14:paraId="00000075">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Dashboard Generation</w:t>
            </w:r>
          </w:p>
        </w:tc>
      </w:tr>
      <w:tr w14:paraId="6F9F47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6">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color w:val="0D0D0D"/>
                <w:sz w:val="26"/>
                <w:szCs w:val="26"/>
                <w:highlight w:val="white"/>
                <w:rtl w:val="0"/>
              </w:rPr>
              <w:t>FR-4</w:t>
            </w:r>
          </w:p>
        </w:tc>
        <w:tc>
          <w:tcPr>
            <w:shd w:val="clear" w:color="auto" w:fill="auto"/>
            <w:tcMar>
              <w:top w:w="100" w:type="dxa"/>
              <w:left w:w="100" w:type="dxa"/>
              <w:bottom w:w="100" w:type="dxa"/>
              <w:right w:w="100" w:type="dxa"/>
            </w:tcMar>
            <w:vAlign w:val="top"/>
          </w:tcPr>
          <w:p w14:paraId="00000077">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Report Creation</w:t>
            </w:r>
          </w:p>
        </w:tc>
      </w:tr>
      <w:tr w14:paraId="1D7A5F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8">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color w:val="0D0D0D"/>
                <w:sz w:val="26"/>
                <w:szCs w:val="26"/>
                <w:highlight w:val="white"/>
                <w:rtl w:val="0"/>
              </w:rPr>
              <w:t>FR-5</w:t>
            </w:r>
          </w:p>
        </w:tc>
        <w:tc>
          <w:tcPr>
            <w:shd w:val="clear" w:color="auto" w:fill="auto"/>
            <w:tcMar>
              <w:top w:w="100" w:type="dxa"/>
              <w:left w:w="100" w:type="dxa"/>
              <w:bottom w:w="100" w:type="dxa"/>
              <w:right w:w="100" w:type="dxa"/>
            </w:tcMar>
            <w:vAlign w:val="top"/>
          </w:tcPr>
          <w:p w14:paraId="00000079">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Flow Automation</w:t>
            </w:r>
          </w:p>
        </w:tc>
      </w:tr>
    </w:tbl>
    <w:p w14:paraId="0000007A">
      <w:pPr>
        <w:spacing w:before="240" w:after="240"/>
        <w:rPr>
          <w:rFonts w:ascii="Times New Roman" w:hAnsi="Times New Roman" w:eastAsia="Times New Roman" w:cs="Times New Roman"/>
          <w:b/>
          <w:bCs/>
          <w:color w:val="0D0D0D"/>
          <w:sz w:val="26"/>
          <w:szCs w:val="26"/>
          <w:highlight w:val="white"/>
        </w:rPr>
      </w:pPr>
    </w:p>
    <w:p w14:paraId="0000007B">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Non-Functional Requirements (NFRs) – CRICKSTATS</w:t>
      </w:r>
    </w:p>
    <w:p w14:paraId="0000007C">
      <w:pPr>
        <w:spacing w:after="80"/>
        <w:ind w:left="720" w:hanging="360"/>
        <w:rPr>
          <w:rFonts w:ascii="Times New Roman" w:hAnsi="Times New Roman" w:eastAsia="Times New Roman" w:cs="Times New Roman"/>
          <w:b/>
          <w:bCs/>
          <w:sz w:val="26"/>
          <w:szCs w:val="26"/>
        </w:rPr>
      </w:pPr>
    </w:p>
    <w:p w14:paraId="0000007D">
      <w:pPr>
        <w:spacing w:after="8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sz w:val="26"/>
          <w:szCs w:val="26"/>
          <w:rtl w:val="0"/>
        </w:rPr>
        <w:t>NFR-1: Usability</w:t>
      </w:r>
    </w:p>
    <w:p w14:paraId="0000007E">
      <w:pPr>
        <w:spacing w:after="8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system should be easy to understand and use by coaches, managers, analysts, and</w:t>
      </w:r>
    </w:p>
    <w:p w14:paraId="0000007F">
      <w:pPr>
        <w:spacing w:after="8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admins without requiring technical training.</w:t>
      </w:r>
    </w:p>
    <w:p w14:paraId="00000080">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Requirements</w:t>
      </w:r>
    </w:p>
    <w:p w14:paraId="00000081">
      <w:pPr>
        <w:numPr>
          <w:ilvl w:val="0"/>
          <w:numId w:val="5"/>
        </w:numPr>
        <w:spacing w:before="24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Simple and intuitive user interface</w:t>
      </w:r>
    </w:p>
    <w:p w14:paraId="00000082">
      <w:pPr>
        <w:numPr>
          <w:ilvl w:val="0"/>
          <w:numId w:val="5"/>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Clear navigation menus</w:t>
      </w:r>
    </w:p>
    <w:p w14:paraId="00000083">
      <w:pPr>
        <w:numPr>
          <w:ilvl w:val="0"/>
          <w:numId w:val="5"/>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Easy-to-read dashboards</w:t>
      </w:r>
    </w:p>
    <w:p w14:paraId="00000084">
      <w:pPr>
        <w:numPr>
          <w:ilvl w:val="0"/>
          <w:numId w:val="5"/>
        </w:numPr>
        <w:spacing w:before="0" w:beforeAutospacing="0" w:after="240"/>
        <w:ind w:left="720" w:hanging="360"/>
        <w:rPr>
          <w:rFonts w:ascii="Times New Roman" w:hAnsi="Times New Roman" w:eastAsia="Times New Roman" w:cs="Times New Roman"/>
          <w:color w:val="0D0D0D"/>
          <w:sz w:val="26"/>
          <w:szCs w:val="26"/>
          <w:highlight w:val="white"/>
          <w:u w:val="none"/>
        </w:rPr>
      </w:pPr>
      <w:bookmarkStart w:id="51" w:name="_GoBack"/>
      <w:bookmarkEnd w:id="51"/>
      <w:r>
        <w:rPr>
          <w:rFonts w:ascii="Times New Roman" w:hAnsi="Times New Roman" w:eastAsia="Times New Roman" w:cs="Times New Roman"/>
          <w:color w:val="0D0D0D"/>
          <w:sz w:val="26"/>
          <w:szCs w:val="26"/>
          <w:highlight w:val="white"/>
          <w:rtl w:val="0"/>
        </w:rPr>
        <w:t>Minimal learning curve</w:t>
      </w:r>
    </w:p>
    <w:p w14:paraId="00000085">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Examples:</w:t>
      </w:r>
    </w:p>
    <w:p w14:paraId="00000086">
      <w:pPr>
        <w:numPr>
          <w:ilvl w:val="0"/>
          <w:numId w:val="6"/>
        </w:numPr>
        <w:spacing w:before="24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 new coach should be able to:</w:t>
      </w:r>
    </w:p>
    <w:p w14:paraId="00000087">
      <w:pPr>
        <w:numPr>
          <w:ilvl w:val="0"/>
          <w:numId w:val="6"/>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Log in</w:t>
      </w:r>
    </w:p>
    <w:p w14:paraId="00000088">
      <w:pPr>
        <w:numPr>
          <w:ilvl w:val="0"/>
          <w:numId w:val="6"/>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Enter match data</w:t>
      </w:r>
    </w:p>
    <w:p w14:paraId="00000089">
      <w:pPr>
        <w:numPr>
          <w:ilvl w:val="0"/>
          <w:numId w:val="6"/>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View player reports</w:t>
      </w:r>
    </w:p>
    <w:p w14:paraId="0000008A">
      <w:pPr>
        <w:numPr>
          <w:ilvl w:val="0"/>
          <w:numId w:val="6"/>
        </w:numPr>
        <w:spacing w:before="0" w:beforeAutospacing="0" w:after="24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within a few minutes without special training.</w:t>
      </w:r>
    </w:p>
    <w:p w14:paraId="0000008B">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 xml:space="preserve"> Example: The Salesforce Lightning interface provides drag-and-drop dashboards and user-friendly forms.</w:t>
      </w:r>
    </w:p>
    <w:p w14:paraId="0000008C">
      <w:pPr>
        <w:spacing w:before="240" w:after="240"/>
        <w:ind w:left="720" w:firstLine="0"/>
        <w:rPr>
          <w:rFonts w:ascii="Times New Roman" w:hAnsi="Times New Roman" w:eastAsia="Times New Roman" w:cs="Times New Roman"/>
          <w:color w:val="0D0D0D"/>
          <w:sz w:val="26"/>
          <w:szCs w:val="26"/>
          <w:highlight w:val="white"/>
        </w:rPr>
      </w:pPr>
    </w:p>
    <w:p w14:paraId="0000008D">
      <w:pPr>
        <w:spacing w:after="80"/>
        <w:ind w:left="720" w:hanging="36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NFR-2: Security</w:t>
      </w:r>
    </w:p>
    <w:p w14:paraId="0000008E">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system must protect sensitive player data from unauthorized access.</w:t>
      </w:r>
    </w:p>
    <w:p w14:paraId="0000008F">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Requirements</w:t>
      </w:r>
    </w:p>
    <w:p w14:paraId="00000090">
      <w:pPr>
        <w:numPr>
          <w:ilvl w:val="0"/>
          <w:numId w:val="7"/>
        </w:numPr>
        <w:spacing w:before="24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Role-based access control</w:t>
      </w:r>
    </w:p>
    <w:p w14:paraId="00000091">
      <w:pPr>
        <w:numPr>
          <w:ilvl w:val="0"/>
          <w:numId w:val="7"/>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Secure authentication</w:t>
      </w:r>
    </w:p>
    <w:p w14:paraId="00000092">
      <w:pPr>
        <w:numPr>
          <w:ilvl w:val="0"/>
          <w:numId w:val="7"/>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Encrypted data storage</w:t>
      </w:r>
    </w:p>
    <w:p w14:paraId="00000093">
      <w:pPr>
        <w:numPr>
          <w:ilvl w:val="0"/>
          <w:numId w:val="7"/>
        </w:numPr>
        <w:spacing w:before="0" w:beforeAutospacing="0" w:after="24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Regular backups</w:t>
      </w:r>
    </w:p>
    <w:p w14:paraId="00000094">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w:t>
      </w:r>
    </w:p>
    <w:p w14:paraId="00000095">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Examples:</w:t>
      </w:r>
    </w:p>
    <w:p w14:paraId="00000096">
      <w:pPr>
        <w:numPr>
          <w:ilvl w:val="0"/>
          <w:numId w:val="8"/>
        </w:numPr>
        <w:spacing w:before="24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Coaches can view player statistics</w:t>
      </w:r>
    </w:p>
    <w:p w14:paraId="00000097">
      <w:pPr>
        <w:numPr>
          <w:ilvl w:val="0"/>
          <w:numId w:val="8"/>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Managers can edit records</w:t>
      </w:r>
    </w:p>
    <w:p w14:paraId="00000098">
      <w:pPr>
        <w:numPr>
          <w:ilvl w:val="0"/>
          <w:numId w:val="8"/>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Analysts can generate reports</w:t>
      </w:r>
    </w:p>
    <w:p w14:paraId="00000099">
      <w:pPr>
        <w:numPr>
          <w:ilvl w:val="0"/>
          <w:numId w:val="8"/>
        </w:numPr>
        <w:spacing w:before="0" w:beforeAutospacing="0" w:after="24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Only admins can modify system settings</w:t>
      </w:r>
    </w:p>
    <w:p w14:paraId="0000009A">
      <w:pPr>
        <w:spacing w:after="80"/>
        <w:ind w:left="0" w:firstLine="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Example: Salesforce Profiles and Permission Sets restrict access to confidential information.</w:t>
      </w:r>
    </w:p>
    <w:p w14:paraId="0000009B">
      <w:pPr>
        <w:spacing w:after="80"/>
        <w:ind w:left="720" w:hanging="360"/>
        <w:rPr>
          <w:rFonts w:ascii="Times New Roman" w:hAnsi="Times New Roman" w:eastAsia="Times New Roman" w:cs="Times New Roman"/>
          <w:color w:val="0D0D0D"/>
          <w:sz w:val="26"/>
          <w:szCs w:val="26"/>
          <w:highlight w:val="white"/>
        </w:rPr>
      </w:pPr>
    </w:p>
    <w:p w14:paraId="0000009C">
      <w:pPr>
        <w:spacing w:after="80"/>
        <w:ind w:left="720" w:hanging="36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NFR-3: Reliability</w:t>
      </w:r>
    </w:p>
    <w:p w14:paraId="0000009D">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system should function correctly without failure and store data accurately.</w:t>
      </w:r>
    </w:p>
    <w:p w14:paraId="0000009E">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Requirements</w:t>
      </w:r>
    </w:p>
    <w:p w14:paraId="0000009F">
      <w:pPr>
        <w:numPr>
          <w:ilvl w:val="0"/>
          <w:numId w:val="9"/>
        </w:numPr>
        <w:spacing w:before="24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No data loss</w:t>
      </w:r>
    </w:p>
    <w:p w14:paraId="000000A0">
      <w:pPr>
        <w:numPr>
          <w:ilvl w:val="0"/>
          <w:numId w:val="9"/>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Automatic backups</w:t>
      </w:r>
    </w:p>
    <w:p w14:paraId="000000A1">
      <w:pPr>
        <w:numPr>
          <w:ilvl w:val="0"/>
          <w:numId w:val="9"/>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Error handling</w:t>
      </w:r>
    </w:p>
    <w:p w14:paraId="000000A2">
      <w:pPr>
        <w:numPr>
          <w:ilvl w:val="0"/>
          <w:numId w:val="9"/>
        </w:numPr>
        <w:spacing w:before="0" w:beforeAutospacing="0" w:after="24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System stability</w:t>
      </w:r>
    </w:p>
    <w:p w14:paraId="000000A3">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Example:</w:t>
      </w:r>
    </w:p>
    <w:p w14:paraId="000000A4">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If a manager enters match statistics and loses internet connection, the data should be saved automatically when reconnected.</w:t>
      </w:r>
    </w:p>
    <w:p w14:paraId="000000A5">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Salesforce cloud backup ensures recovery in case of system failure.</w:t>
      </w:r>
    </w:p>
    <w:p w14:paraId="000000A6">
      <w:pPr>
        <w:spacing w:before="240" w:after="240"/>
        <w:rPr>
          <w:rFonts w:ascii="Times New Roman" w:hAnsi="Times New Roman" w:eastAsia="Times New Roman" w:cs="Times New Roman"/>
          <w:color w:val="0D0D0D"/>
          <w:sz w:val="26"/>
          <w:szCs w:val="26"/>
          <w:highlight w:val="white"/>
        </w:rPr>
      </w:pPr>
    </w:p>
    <w:p w14:paraId="000000A7">
      <w:pPr>
        <w:spacing w:after="80"/>
        <w:ind w:left="720" w:hanging="36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NFR-4: Performance</w:t>
      </w:r>
    </w:p>
    <w:p w14:paraId="000000A8">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system should respond quickly and handle large volumes of data efficiently.</w:t>
      </w:r>
    </w:p>
    <w:p w14:paraId="000000A9">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Requirements</w:t>
      </w:r>
    </w:p>
    <w:p w14:paraId="000000AA">
      <w:pPr>
        <w:numPr>
          <w:ilvl w:val="0"/>
          <w:numId w:val="10"/>
        </w:numPr>
        <w:spacing w:before="24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Fast page loading</w:t>
      </w:r>
    </w:p>
    <w:p w14:paraId="000000AB">
      <w:pPr>
        <w:numPr>
          <w:ilvl w:val="0"/>
          <w:numId w:val="10"/>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Quick report generation</w:t>
      </w:r>
    </w:p>
    <w:p w14:paraId="000000AC">
      <w:pPr>
        <w:numPr>
          <w:ilvl w:val="0"/>
          <w:numId w:val="10"/>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Smooth dashboard rendering</w:t>
      </w:r>
    </w:p>
    <w:p w14:paraId="000000AD">
      <w:pPr>
        <w:numPr>
          <w:ilvl w:val="0"/>
          <w:numId w:val="10"/>
        </w:numPr>
        <w:spacing w:before="0" w:beforeAutospacing="0" w:after="24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Minimal response time</w:t>
      </w:r>
    </w:p>
    <w:p w14:paraId="000000AE">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Example:</w:t>
      </w:r>
    </w:p>
    <w:p w14:paraId="000000AF">
      <w:pPr>
        <w:spacing w:before="240" w:after="240"/>
        <w:ind w:left="0" w:firstLine="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When an analyst generates a performance report for 100+ players, the report should load within 2–3 seconds.</w:t>
      </w:r>
    </w:p>
    <w:p w14:paraId="000000B0">
      <w:pPr>
        <w:spacing w:before="240" w:after="240"/>
        <w:ind w:left="0" w:firstLine="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Optimized Salesforce queries and caching improve response speed.</w:t>
      </w:r>
    </w:p>
    <w:p w14:paraId="000000B1">
      <w:pPr>
        <w:spacing w:before="240" w:after="240"/>
        <w:ind w:left="0" w:firstLine="0"/>
        <w:rPr>
          <w:rFonts w:ascii="Times New Roman" w:hAnsi="Times New Roman" w:eastAsia="Times New Roman" w:cs="Times New Roman"/>
          <w:color w:val="0D0D0D"/>
          <w:sz w:val="26"/>
          <w:szCs w:val="26"/>
          <w:highlight w:val="white"/>
        </w:rPr>
      </w:pPr>
    </w:p>
    <w:p w14:paraId="000000B2">
      <w:pPr>
        <w:spacing w:after="8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sz w:val="26"/>
          <w:szCs w:val="26"/>
          <w:rtl w:val="0"/>
        </w:rPr>
        <w:t>NFR-5: Availability</w:t>
      </w:r>
    </w:p>
    <w:p w14:paraId="000000B3">
      <w:pPr>
        <w:spacing w:before="240" w:after="240"/>
        <w:ind w:left="0" w:firstLine="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system should be accessible whenever users need it.</w:t>
      </w:r>
    </w:p>
    <w:p w14:paraId="000000B4">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Requirements</w:t>
      </w:r>
    </w:p>
    <w:p w14:paraId="000000B5">
      <w:pPr>
        <w:numPr>
          <w:ilvl w:val="0"/>
          <w:numId w:val="11"/>
        </w:numPr>
        <w:spacing w:before="24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24/7 system availability</w:t>
      </w:r>
    </w:p>
    <w:p w14:paraId="000000B6">
      <w:pPr>
        <w:numPr>
          <w:ilvl w:val="0"/>
          <w:numId w:val="11"/>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Minimal downtime</w:t>
      </w:r>
    </w:p>
    <w:p w14:paraId="000000B7">
      <w:pPr>
        <w:numPr>
          <w:ilvl w:val="0"/>
          <w:numId w:val="11"/>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Cloud-based access</w:t>
      </w:r>
    </w:p>
    <w:p w14:paraId="000000B8">
      <w:pPr>
        <w:numPr>
          <w:ilvl w:val="0"/>
          <w:numId w:val="11"/>
        </w:numPr>
        <w:spacing w:before="0" w:beforeAutospacing="0" w:after="24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Disaster recovery</w:t>
      </w:r>
    </w:p>
    <w:p w14:paraId="000000B9">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Example:</w:t>
      </w:r>
    </w:p>
    <w:p w14:paraId="000000BA">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Coaches should be able to access CRICKSTATS even during tournaments at night or on weekends.</w:t>
      </w:r>
    </w:p>
    <w:p w14:paraId="000000BB">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Salesforce provides high uptime with cloud hosting.</w:t>
      </w:r>
    </w:p>
    <w:p w14:paraId="000000BC">
      <w:pPr>
        <w:spacing w:before="240" w:after="240"/>
        <w:ind w:left="0" w:firstLine="0"/>
        <w:rPr>
          <w:rFonts w:ascii="Times New Roman" w:hAnsi="Times New Roman" w:eastAsia="Times New Roman" w:cs="Times New Roman"/>
          <w:color w:val="0D0D0D"/>
          <w:sz w:val="26"/>
          <w:szCs w:val="26"/>
          <w:highlight w:val="white"/>
        </w:rPr>
      </w:pPr>
    </w:p>
    <w:p w14:paraId="000000BD">
      <w:pPr>
        <w:spacing w:after="80"/>
        <w:ind w:left="720" w:hanging="36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NFR-6: Scalability</w:t>
      </w:r>
    </w:p>
    <w:p w14:paraId="000000BE">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system should support increasing numbers of users, players, and records.</w:t>
      </w:r>
    </w:p>
    <w:p w14:paraId="000000BF">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Requirements</w:t>
      </w:r>
    </w:p>
    <w:p w14:paraId="000000C0">
      <w:pPr>
        <w:numPr>
          <w:ilvl w:val="0"/>
          <w:numId w:val="12"/>
        </w:numPr>
        <w:spacing w:before="24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Handle growing datasets</w:t>
      </w:r>
    </w:p>
    <w:p w14:paraId="000000C1">
      <w:pPr>
        <w:numPr>
          <w:ilvl w:val="0"/>
          <w:numId w:val="12"/>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Support more teams and leagues</w:t>
      </w:r>
    </w:p>
    <w:p w14:paraId="000000C2">
      <w:pPr>
        <w:numPr>
          <w:ilvl w:val="0"/>
          <w:numId w:val="12"/>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Expand storage capacity</w:t>
      </w:r>
    </w:p>
    <w:p w14:paraId="000000C3">
      <w:pPr>
        <w:numPr>
          <w:ilvl w:val="0"/>
          <w:numId w:val="12"/>
        </w:numPr>
        <w:spacing w:before="0" w:beforeAutospacing="0" w:after="24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Maintain performance under load</w:t>
      </w:r>
    </w:p>
    <w:p w14:paraId="000000C4">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Example:</w:t>
      </w:r>
    </w:p>
    <w:p w14:paraId="000000C5">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If CRICKSTATS is extended from one team to 50 teams, the system should still perform smoothly.</w:t>
      </w:r>
    </w:p>
    <w:p w14:paraId="000000C6">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Salesforce cloud infrastructure automatically scales storage and processing.</w:t>
      </w:r>
    </w:p>
    <w:p w14:paraId="000000C7">
      <w:pPr>
        <w:spacing w:before="240" w:after="240"/>
        <w:rPr>
          <w:rFonts w:ascii="Times New Roman" w:hAnsi="Times New Roman" w:eastAsia="Times New Roman" w:cs="Times New Roman"/>
          <w:b/>
          <w:bCs/>
          <w:color w:val="0D0D0D"/>
          <w:sz w:val="26"/>
          <w:szCs w:val="26"/>
          <w:highlight w:val="white"/>
        </w:rPr>
      </w:pPr>
    </w:p>
    <w:p w14:paraId="000000C8">
      <w:pPr>
        <w:pStyle w:val="4"/>
        <w:keepNext w:val="0"/>
        <w:keepLines w:val="0"/>
        <w:spacing w:before="280"/>
        <w:jc w:val="both"/>
        <w:rPr>
          <w:rFonts w:ascii="Times New Roman" w:hAnsi="Times New Roman" w:eastAsia="Times New Roman" w:cs="Times New Roman"/>
          <w:b/>
          <w:bCs/>
          <w:color w:val="0D0D0D"/>
          <w:highlight w:val="white"/>
        </w:rPr>
      </w:pPr>
      <w:bookmarkStart w:id="8" w:name="_u6bjuhw44a45" w:colFirst="0" w:colLast="0"/>
      <w:bookmarkEnd w:id="8"/>
      <w:r>
        <w:rPr>
          <w:rFonts w:ascii="Times New Roman" w:hAnsi="Times New Roman" w:eastAsia="Times New Roman" w:cs="Times New Roman"/>
          <w:b/>
          <w:bCs/>
          <w:color w:val="0D0D0D"/>
          <w:highlight w:val="white"/>
          <w:rtl w:val="0"/>
        </w:rPr>
        <w:t>3.3 Data Flow Diagram</w:t>
      </w:r>
    </w:p>
    <w:p w14:paraId="000000C9">
      <w:pPr>
        <w:spacing w:before="240" w:after="240"/>
        <w:jc w:val="both"/>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Data Flow</w:t>
      </w:r>
    </w:p>
    <w:p w14:paraId="000000CA">
      <w:pPr>
        <w:spacing w:before="240" w:after="240"/>
        <w:jc w:val="both"/>
        <w:rPr>
          <w:rFonts w:ascii="Times New Roman" w:hAnsi="Times New Roman" w:eastAsia="Times New Roman" w:cs="Times New Roman"/>
          <w:color w:val="0D0D0D"/>
          <w:sz w:val="26"/>
          <w:szCs w:val="26"/>
          <w:highlight w:val="white"/>
        </w:rPr>
      </w:pPr>
      <w:r>
        <w:rPr>
          <w:rFonts w:ascii="Cardo" w:hAnsi="Cardo" w:eastAsia="Cardo" w:cs="Cardo"/>
          <w:color w:val="0D0D0D"/>
          <w:sz w:val="26"/>
          <w:szCs w:val="26"/>
          <w:highlight w:val="white"/>
          <w:rtl w:val="0"/>
        </w:rPr>
        <w:t>User → Salesforce UI → Player Object → Match Performance → Reports → Dashboard</w:t>
      </w:r>
    </w:p>
    <w:p w14:paraId="000000CB">
      <w:pPr>
        <w:spacing w:before="240" w:after="240"/>
        <w:jc w:val="both"/>
        <w:rPr>
          <w:rFonts w:ascii="Times New Roman" w:hAnsi="Times New Roman" w:eastAsia="Times New Roman" w:cs="Times New Roman"/>
          <w:color w:val="0D0D0D"/>
          <w:sz w:val="26"/>
          <w:szCs w:val="26"/>
          <w:highlight w:val="white"/>
        </w:rPr>
      </w:pPr>
    </w:p>
    <w:p w14:paraId="000000CC">
      <w:pPr>
        <w:spacing w:before="240" w:after="240"/>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Pr>
        <w:drawing>
          <wp:inline distT="114300" distB="114300" distL="114300" distR="114300">
            <wp:extent cx="5943600" cy="3962400"/>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15" name="image17.png"/>
                    <pic:cNvPicPr preferRelativeResize="0"/>
                  </pic:nvPicPr>
                  <pic:blipFill>
                    <a:blip r:embed="rId10"/>
                    <a:srcRect/>
                    <a:stretch>
                      <a:fillRect/>
                    </a:stretch>
                  </pic:blipFill>
                  <pic:spPr>
                    <a:xfrm>
                      <a:off x="0" y="0"/>
                      <a:ext cx="5943600" cy="3962400"/>
                    </a:xfrm>
                    <a:prstGeom prst="rect">
                      <a:avLst/>
                    </a:prstGeom>
                  </pic:spPr>
                </pic:pic>
              </a:graphicData>
            </a:graphic>
          </wp:inline>
        </w:drawing>
      </w:r>
    </w:p>
    <w:p w14:paraId="000000CD">
      <w:pPr>
        <w:spacing w:before="240" w:after="240"/>
        <w:jc w:val="both"/>
        <w:rPr>
          <w:rFonts w:ascii="Times New Roman" w:hAnsi="Times New Roman" w:eastAsia="Times New Roman" w:cs="Times New Roman"/>
          <w:color w:val="0D0D0D"/>
          <w:sz w:val="26"/>
          <w:szCs w:val="26"/>
          <w:highlight w:val="white"/>
        </w:rPr>
      </w:pPr>
    </w:p>
    <w:p w14:paraId="000000CE">
      <w:pPr>
        <w:spacing w:before="240" w:after="240"/>
        <w:jc w:val="both"/>
        <w:rPr>
          <w:rFonts w:ascii="Times New Roman" w:hAnsi="Times New Roman" w:eastAsia="Times New Roman" w:cs="Times New Roman"/>
          <w:color w:val="0D0D0D"/>
          <w:sz w:val="26"/>
          <w:szCs w:val="26"/>
          <w:highlight w:val="white"/>
        </w:rPr>
      </w:pPr>
    </w:p>
    <w:p w14:paraId="000000CF">
      <w:pPr>
        <w:spacing w:before="240" w:after="240"/>
        <w:jc w:val="both"/>
        <w:rPr>
          <w:rFonts w:ascii="Times New Roman" w:hAnsi="Times New Roman" w:eastAsia="Times New Roman" w:cs="Times New Roman"/>
          <w:color w:val="0D0D0D"/>
          <w:sz w:val="26"/>
          <w:szCs w:val="26"/>
          <w:highlight w:val="white"/>
        </w:rPr>
      </w:pPr>
    </w:p>
    <w:p w14:paraId="000000D0">
      <w:pPr>
        <w:spacing w:before="240" w:after="240"/>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8"/>
          <w:szCs w:val="28"/>
          <w:highlight w:val="white"/>
          <w:rtl w:val="0"/>
        </w:rPr>
        <w:t>3.4 Technology Stack</w:t>
      </w:r>
    </w:p>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490"/>
        <w:gridCol w:w="6870"/>
      </w:tblGrid>
      <w:tr w14:paraId="25A022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40" w:hRule="atLeast"/>
        </w:trPr>
        <w:tc>
          <w:tcPr>
            <w:shd w:val="clear" w:color="auto" w:fill="auto"/>
            <w:tcMar>
              <w:top w:w="100" w:type="dxa"/>
              <w:left w:w="100" w:type="dxa"/>
              <w:bottom w:w="100" w:type="dxa"/>
              <w:right w:w="100" w:type="dxa"/>
            </w:tcMar>
            <w:vAlign w:val="top"/>
          </w:tcPr>
          <w:p w14:paraId="000000D1">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Layer</w:t>
            </w:r>
          </w:p>
        </w:tc>
        <w:tc>
          <w:tcPr>
            <w:shd w:val="clear" w:color="auto" w:fill="auto"/>
            <w:tcMar>
              <w:top w:w="100" w:type="dxa"/>
              <w:left w:w="100" w:type="dxa"/>
              <w:bottom w:w="100" w:type="dxa"/>
              <w:right w:w="100" w:type="dxa"/>
            </w:tcMar>
            <w:vAlign w:val="top"/>
          </w:tcPr>
          <w:p w14:paraId="000000D2">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Technology</w:t>
            </w:r>
          </w:p>
        </w:tc>
      </w:tr>
      <w:tr w14:paraId="180A6F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D3">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Frontend</w:t>
            </w:r>
          </w:p>
        </w:tc>
        <w:tc>
          <w:tcPr>
            <w:shd w:val="clear" w:color="auto" w:fill="auto"/>
            <w:tcMar>
              <w:top w:w="100" w:type="dxa"/>
              <w:left w:w="100" w:type="dxa"/>
              <w:bottom w:w="100" w:type="dxa"/>
              <w:right w:w="100" w:type="dxa"/>
            </w:tcMar>
            <w:vAlign w:val="top"/>
          </w:tcPr>
          <w:p w14:paraId="000000D4">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Salesforce Lightning</w:t>
            </w:r>
          </w:p>
        </w:tc>
      </w:tr>
      <w:tr w14:paraId="6BBF4C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D5">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Analytics</w:t>
            </w:r>
          </w:p>
        </w:tc>
        <w:tc>
          <w:tcPr>
            <w:shd w:val="clear" w:color="auto" w:fill="auto"/>
            <w:tcMar>
              <w:top w:w="100" w:type="dxa"/>
              <w:left w:w="100" w:type="dxa"/>
              <w:bottom w:w="100" w:type="dxa"/>
              <w:right w:w="100" w:type="dxa"/>
            </w:tcMar>
            <w:vAlign w:val="top"/>
          </w:tcPr>
          <w:p w14:paraId="000000D6">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Reports &amp; Dashboards</w:t>
            </w:r>
          </w:p>
        </w:tc>
      </w:tr>
      <w:tr w14:paraId="2E57AE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D7">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Automation</w:t>
            </w:r>
          </w:p>
        </w:tc>
        <w:tc>
          <w:tcPr>
            <w:shd w:val="clear" w:color="auto" w:fill="auto"/>
            <w:tcMar>
              <w:top w:w="100" w:type="dxa"/>
              <w:left w:w="100" w:type="dxa"/>
              <w:bottom w:w="100" w:type="dxa"/>
              <w:right w:w="100" w:type="dxa"/>
            </w:tcMar>
            <w:vAlign w:val="top"/>
          </w:tcPr>
          <w:p w14:paraId="000000D8">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Salesforce Flows</w:t>
            </w:r>
          </w:p>
        </w:tc>
      </w:tr>
      <w:tr w14:paraId="428A5B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D9">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Backend</w:t>
            </w:r>
          </w:p>
        </w:tc>
        <w:tc>
          <w:tcPr>
            <w:shd w:val="clear" w:color="auto" w:fill="auto"/>
            <w:tcMar>
              <w:top w:w="100" w:type="dxa"/>
              <w:left w:w="100" w:type="dxa"/>
              <w:bottom w:w="100" w:type="dxa"/>
              <w:right w:w="100" w:type="dxa"/>
            </w:tcMar>
            <w:vAlign w:val="top"/>
          </w:tcPr>
          <w:p w14:paraId="000000DA">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Salesforce Objects</w:t>
            </w:r>
          </w:p>
        </w:tc>
      </w:tr>
      <w:tr w14:paraId="42E725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DB">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Database</w:t>
            </w:r>
          </w:p>
        </w:tc>
        <w:tc>
          <w:tcPr>
            <w:shd w:val="clear" w:color="auto" w:fill="auto"/>
            <w:tcMar>
              <w:top w:w="100" w:type="dxa"/>
              <w:left w:w="100" w:type="dxa"/>
              <w:bottom w:w="100" w:type="dxa"/>
              <w:right w:w="100" w:type="dxa"/>
            </w:tcMar>
            <w:vAlign w:val="top"/>
          </w:tcPr>
          <w:p w14:paraId="000000DC">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Salesforce Cloud</w:t>
            </w:r>
          </w:p>
        </w:tc>
      </w:tr>
    </w:tbl>
    <w:p w14:paraId="000000DD">
      <w:pPr>
        <w:spacing w:before="240" w:after="240"/>
        <w:jc w:val="both"/>
        <w:rPr>
          <w:rFonts w:ascii="Times New Roman" w:hAnsi="Times New Roman" w:eastAsia="Times New Roman" w:cs="Times New Roman"/>
          <w:color w:val="0D0D0D"/>
          <w:sz w:val="26"/>
          <w:szCs w:val="26"/>
          <w:highlight w:val="white"/>
        </w:rPr>
      </w:pPr>
    </w:p>
    <w:p w14:paraId="000000DE">
      <w:pPr>
        <w:pStyle w:val="2"/>
        <w:spacing w:before="240" w:after="240"/>
        <w:jc w:val="both"/>
        <w:rPr>
          <w:rFonts w:ascii="Times New Roman" w:hAnsi="Times New Roman" w:eastAsia="Times New Roman" w:cs="Times New Roman"/>
          <w:b/>
          <w:bCs/>
          <w:sz w:val="32"/>
          <w:szCs w:val="32"/>
        </w:rPr>
      </w:pPr>
      <w:bookmarkStart w:id="9" w:name="_lsfliattcyqz" w:colFirst="0" w:colLast="0"/>
      <w:bookmarkEnd w:id="9"/>
      <w:r>
        <w:rPr>
          <w:rFonts w:ascii="Times New Roman" w:hAnsi="Times New Roman" w:eastAsia="Times New Roman" w:cs="Times New Roman"/>
          <w:b/>
          <w:bCs/>
          <w:sz w:val="32"/>
          <w:szCs w:val="32"/>
          <w:rtl w:val="0"/>
        </w:rPr>
        <w:t>4. PROJECT DESIGN PHASE</w:t>
      </w:r>
    </w:p>
    <w:p w14:paraId="000000DF">
      <w:pPr>
        <w:pStyle w:val="4"/>
        <w:jc w:val="both"/>
        <w:rPr>
          <w:rFonts w:ascii="Times New Roman" w:hAnsi="Times New Roman" w:eastAsia="Times New Roman" w:cs="Times New Roman"/>
          <w:b/>
          <w:bCs/>
        </w:rPr>
      </w:pPr>
      <w:bookmarkStart w:id="10" w:name="_r5oyfghcygbl" w:colFirst="0" w:colLast="0"/>
      <w:bookmarkEnd w:id="10"/>
      <w:r>
        <w:rPr>
          <w:rFonts w:ascii="Times New Roman" w:hAnsi="Times New Roman" w:eastAsia="Times New Roman" w:cs="Times New Roman"/>
          <w:b/>
          <w:bCs/>
          <w:rtl w:val="0"/>
        </w:rPr>
        <w:t>4.1 Problem–Solution Fit</w:t>
      </w:r>
    </w:p>
    <w:p w14:paraId="000000E0">
      <w:pPr>
        <w:spacing w:before="240" w:after="24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The CRICKSTATS system effectively addresses the key challenges faced in traditional cricket performance management. Earlier, most player and match data were maintained using manual records, which were time-consuming and prone to errors. This issue has been resolved by implementing an automated system through Salesforce, which ensures accurate and efficient data entry and management. The problem of data loss, caused by improper storage and lack of backups, is overcome by using secure cloud storage that safely stores all information and allows easy retrieval. Poor analysis of player performance, due to scattered and unorganized data, is addressed through interactive dashboards that present clear visual insights and reports. Additionally, delays in accessing performance information and generating reports are eliminated by providing real-time reporting features, enabling users to make faster and more informed decisions. Thus, CRICKSTATS successfully bridges the gap between existing problems and modern technological solutions.</w:t>
      </w:r>
    </w:p>
    <w:p w14:paraId="000000E1">
      <w:pPr>
        <w:jc w:val="both"/>
        <w:rPr>
          <w:rFonts w:ascii="Times New Roman" w:hAnsi="Times New Roman" w:eastAsia="Times New Roman" w:cs="Times New Roman"/>
          <w:b/>
          <w:bCs/>
          <w:sz w:val="28"/>
          <w:szCs w:val="28"/>
          <w:highlight w:val="white"/>
        </w:rPr>
      </w:pPr>
    </w:p>
    <w:p w14:paraId="000000E2">
      <w:pPr>
        <w:jc w:val="both"/>
        <w:rPr>
          <w:rFonts w:ascii="Times New Roman" w:hAnsi="Times New Roman" w:eastAsia="Times New Roman" w:cs="Times New Roman"/>
          <w:color w:val="0D0D0D"/>
          <w:sz w:val="26"/>
          <w:szCs w:val="26"/>
          <w:highlight w:val="white"/>
        </w:rPr>
      </w:pPr>
    </w:p>
    <w:p w14:paraId="000000E3">
      <w:pPr>
        <w:jc w:val="both"/>
        <w:rPr>
          <w:rFonts w:ascii="Times New Roman" w:hAnsi="Times New Roman" w:eastAsia="Times New Roman" w:cs="Times New Roman"/>
          <w:color w:val="0D0D0D"/>
          <w:sz w:val="26"/>
          <w:szCs w:val="26"/>
          <w:highlight w:val="white"/>
        </w:rPr>
      </w:pPr>
    </w:p>
    <w:p w14:paraId="000000E4">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Pr>
        <w:drawing>
          <wp:inline distT="114300" distB="114300" distL="114300" distR="114300">
            <wp:extent cx="5943600" cy="3962400"/>
            <wp:effectExtent l="0" t="0" r="0" b="0"/>
            <wp:docPr id="26" name="image35.png"/>
            <wp:cNvGraphicFramePr/>
            <a:graphic xmlns:a="http://schemas.openxmlformats.org/drawingml/2006/main">
              <a:graphicData uri="http://schemas.openxmlformats.org/drawingml/2006/picture">
                <pic:pic xmlns:pic="http://schemas.openxmlformats.org/drawingml/2006/picture">
                  <pic:nvPicPr>
                    <pic:cNvPr id="26" name="image35.png"/>
                    <pic:cNvPicPr preferRelativeResize="0"/>
                  </pic:nvPicPr>
                  <pic:blipFill>
                    <a:blip r:embed="rId11"/>
                    <a:srcRect/>
                    <a:stretch>
                      <a:fillRect/>
                    </a:stretch>
                  </pic:blipFill>
                  <pic:spPr>
                    <a:xfrm>
                      <a:off x="0" y="0"/>
                      <a:ext cx="5943600" cy="3962400"/>
                    </a:xfrm>
                    <a:prstGeom prst="rect">
                      <a:avLst/>
                    </a:prstGeom>
                  </pic:spPr>
                </pic:pic>
              </a:graphicData>
            </a:graphic>
          </wp:inline>
        </w:drawing>
      </w:r>
    </w:p>
    <w:p w14:paraId="000000E5">
      <w:pPr>
        <w:jc w:val="both"/>
        <w:rPr>
          <w:rFonts w:ascii="Times New Roman" w:hAnsi="Times New Roman" w:eastAsia="Times New Roman" w:cs="Times New Roman"/>
          <w:color w:val="0D0D0D"/>
          <w:sz w:val="26"/>
          <w:szCs w:val="26"/>
          <w:highlight w:val="white"/>
        </w:rPr>
      </w:pPr>
    </w:p>
    <w:p w14:paraId="000000E6">
      <w:pPr>
        <w:pStyle w:val="4"/>
        <w:keepNext w:val="0"/>
        <w:keepLines w:val="0"/>
        <w:spacing w:before="280"/>
        <w:jc w:val="both"/>
        <w:rPr>
          <w:rFonts w:ascii="Times New Roman" w:hAnsi="Times New Roman" w:eastAsia="Times New Roman" w:cs="Times New Roman"/>
          <w:b/>
          <w:bCs/>
          <w:color w:val="0D0D0D"/>
          <w:highlight w:val="white"/>
        </w:rPr>
      </w:pPr>
      <w:bookmarkStart w:id="11" w:name="_d2onion5ippw" w:colFirst="0" w:colLast="0"/>
      <w:bookmarkEnd w:id="11"/>
      <w:r>
        <w:rPr>
          <w:rFonts w:ascii="Times New Roman" w:hAnsi="Times New Roman" w:eastAsia="Times New Roman" w:cs="Times New Roman"/>
          <w:b/>
          <w:bCs/>
          <w:color w:val="0D0D0D"/>
          <w:highlight w:val="white"/>
          <w:rtl w:val="0"/>
        </w:rPr>
        <w:t>4.2 Proposed Solution</w:t>
      </w:r>
    </w:p>
    <w:p w14:paraId="000000E7">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Description</w:t>
      </w:r>
    </w:p>
    <w:p w14:paraId="000000E8">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CRICKSTATS provides:</w:t>
      </w:r>
    </w:p>
    <w:p w14:paraId="000000E9">
      <w:pPr>
        <w:numPr>
          <w:ilvl w:val="0"/>
          <w:numId w:val="13"/>
        </w:numPr>
        <w:spacing w:before="24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Custom objects (Player, Match Performance)</w:t>
      </w:r>
    </w:p>
    <w:p w14:paraId="000000EA">
      <w:pPr>
        <w:numPr>
          <w:ilvl w:val="0"/>
          <w:numId w:val="13"/>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Master-detail relationships</w:t>
      </w:r>
    </w:p>
    <w:p w14:paraId="000000EB">
      <w:pPr>
        <w:numPr>
          <w:ilvl w:val="0"/>
          <w:numId w:val="13"/>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Roll-up summaries</w:t>
      </w:r>
    </w:p>
    <w:p w14:paraId="000000EC">
      <w:pPr>
        <w:numPr>
          <w:ilvl w:val="0"/>
          <w:numId w:val="13"/>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Lightning App</w:t>
      </w:r>
    </w:p>
    <w:p w14:paraId="000000ED">
      <w:pPr>
        <w:numPr>
          <w:ilvl w:val="0"/>
          <w:numId w:val="13"/>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Automated flows</w:t>
      </w:r>
    </w:p>
    <w:p w14:paraId="000000EE">
      <w:pPr>
        <w:numPr>
          <w:ilvl w:val="0"/>
          <w:numId w:val="13"/>
        </w:numPr>
        <w:spacing w:before="0" w:beforeAutospacing="0" w:after="240"/>
        <w:ind w:left="720" w:hanging="360"/>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Interactive dashboards</w:t>
      </w:r>
    </w:p>
    <w:p w14:paraId="000000EF">
      <w:pPr>
        <w:pStyle w:val="4"/>
        <w:keepNext w:val="0"/>
        <w:keepLines w:val="0"/>
        <w:spacing w:before="280"/>
        <w:rPr>
          <w:rFonts w:ascii="Times New Roman" w:hAnsi="Times New Roman" w:eastAsia="Times New Roman" w:cs="Times New Roman"/>
          <w:b/>
          <w:bCs/>
          <w:color w:val="0D0D0D"/>
          <w:sz w:val="26"/>
          <w:szCs w:val="26"/>
          <w:highlight w:val="white"/>
        </w:rPr>
      </w:pPr>
      <w:bookmarkStart w:id="12" w:name="_uwpjj08kbj2b" w:colFirst="0" w:colLast="0"/>
      <w:bookmarkEnd w:id="12"/>
      <w:r>
        <w:rPr>
          <w:rFonts w:ascii="Times New Roman" w:hAnsi="Times New Roman" w:eastAsia="Times New Roman" w:cs="Times New Roman"/>
          <w:b/>
          <w:bCs/>
          <w:color w:val="0D0D0D"/>
          <w:sz w:val="26"/>
          <w:szCs w:val="26"/>
          <w:highlight w:val="white"/>
          <w:rtl w:val="0"/>
        </w:rPr>
        <w:t>Key Features</w:t>
      </w:r>
    </w:p>
    <w:p w14:paraId="000000F0">
      <w:pPr>
        <w:pStyle w:val="4"/>
        <w:keepNext w:val="0"/>
        <w:keepLines w:val="0"/>
        <w:numPr>
          <w:ilvl w:val="0"/>
          <w:numId w:val="14"/>
        </w:numPr>
        <w:spacing w:before="280" w:after="0" w:afterAutospacing="0"/>
        <w:ind w:left="720" w:hanging="360"/>
        <w:rPr>
          <w:rFonts w:ascii="Times New Roman" w:hAnsi="Times New Roman" w:eastAsia="Times New Roman" w:cs="Times New Roman"/>
          <w:color w:val="0D0D0D"/>
          <w:sz w:val="26"/>
          <w:szCs w:val="26"/>
          <w:highlight w:val="white"/>
          <w:u w:val="none"/>
        </w:rPr>
      </w:pPr>
      <w:bookmarkStart w:id="13" w:name="_sdk1koqzh29o" w:colFirst="0" w:colLast="0"/>
      <w:bookmarkEnd w:id="13"/>
      <w:r>
        <w:rPr>
          <w:rFonts w:ascii="Times New Roman" w:hAnsi="Times New Roman" w:eastAsia="Times New Roman" w:cs="Times New Roman"/>
          <w:color w:val="0D0D0D"/>
          <w:sz w:val="26"/>
          <w:szCs w:val="26"/>
          <w:highlight w:val="white"/>
          <w:rtl w:val="0"/>
        </w:rPr>
        <w:t>Centralized database</w:t>
      </w:r>
    </w:p>
    <w:p w14:paraId="000000F1">
      <w:pPr>
        <w:pStyle w:val="4"/>
        <w:keepNext w:val="0"/>
        <w:keepLines w:val="0"/>
        <w:numPr>
          <w:ilvl w:val="0"/>
          <w:numId w:val="14"/>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bookmarkStart w:id="14" w:name="_18w2b2x8sfi1" w:colFirst="0" w:colLast="0"/>
      <w:bookmarkEnd w:id="14"/>
      <w:r>
        <w:rPr>
          <w:rFonts w:ascii="Times New Roman" w:hAnsi="Times New Roman" w:eastAsia="Times New Roman" w:cs="Times New Roman"/>
          <w:color w:val="0D0D0D"/>
          <w:sz w:val="26"/>
          <w:szCs w:val="26"/>
          <w:highlight w:val="white"/>
          <w:rtl w:val="0"/>
        </w:rPr>
        <w:t>Live statistics</w:t>
      </w:r>
    </w:p>
    <w:p w14:paraId="000000F2">
      <w:pPr>
        <w:pStyle w:val="4"/>
        <w:keepNext w:val="0"/>
        <w:keepLines w:val="0"/>
        <w:numPr>
          <w:ilvl w:val="0"/>
          <w:numId w:val="14"/>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bookmarkStart w:id="15" w:name="_18otau5im76u" w:colFirst="0" w:colLast="0"/>
      <w:bookmarkEnd w:id="15"/>
      <w:r>
        <w:rPr>
          <w:rFonts w:ascii="Times New Roman" w:hAnsi="Times New Roman" w:eastAsia="Times New Roman" w:cs="Times New Roman"/>
          <w:color w:val="0D0D0D"/>
          <w:sz w:val="26"/>
          <w:szCs w:val="26"/>
          <w:highlight w:val="white"/>
          <w:rtl w:val="0"/>
        </w:rPr>
        <w:t>Secure access</w:t>
      </w:r>
    </w:p>
    <w:p w14:paraId="000000F3">
      <w:pPr>
        <w:pStyle w:val="4"/>
        <w:keepNext w:val="0"/>
        <w:keepLines w:val="0"/>
        <w:numPr>
          <w:ilvl w:val="0"/>
          <w:numId w:val="14"/>
        </w:numPr>
        <w:spacing w:before="0" w:beforeAutospacing="0" w:after="0" w:afterAutospacing="0"/>
        <w:ind w:left="720" w:hanging="360"/>
        <w:rPr>
          <w:rFonts w:ascii="Times New Roman" w:hAnsi="Times New Roman" w:eastAsia="Times New Roman" w:cs="Times New Roman"/>
          <w:color w:val="0D0D0D"/>
          <w:sz w:val="26"/>
          <w:szCs w:val="26"/>
          <w:highlight w:val="white"/>
          <w:u w:val="none"/>
        </w:rPr>
      </w:pPr>
      <w:bookmarkStart w:id="16" w:name="_cwb4axeuu48j" w:colFirst="0" w:colLast="0"/>
      <w:bookmarkEnd w:id="16"/>
      <w:r>
        <w:rPr>
          <w:rFonts w:ascii="Times New Roman" w:hAnsi="Times New Roman" w:eastAsia="Times New Roman" w:cs="Times New Roman"/>
          <w:color w:val="0D0D0D"/>
          <w:sz w:val="26"/>
          <w:szCs w:val="26"/>
          <w:highlight w:val="white"/>
          <w:rtl w:val="0"/>
        </w:rPr>
        <w:t>Scalable design</w:t>
      </w:r>
    </w:p>
    <w:p w14:paraId="000000F4">
      <w:pPr>
        <w:pStyle w:val="4"/>
        <w:keepNext w:val="0"/>
        <w:keepLines w:val="0"/>
        <w:numPr>
          <w:ilvl w:val="0"/>
          <w:numId w:val="14"/>
        </w:numPr>
        <w:spacing w:before="0" w:beforeAutospacing="0"/>
        <w:ind w:left="720" w:hanging="360"/>
        <w:rPr>
          <w:rFonts w:ascii="Times New Roman" w:hAnsi="Times New Roman" w:eastAsia="Times New Roman" w:cs="Times New Roman"/>
          <w:color w:val="0D0D0D"/>
          <w:sz w:val="26"/>
          <w:szCs w:val="26"/>
          <w:highlight w:val="white"/>
          <w:u w:val="none"/>
        </w:rPr>
      </w:pPr>
      <w:bookmarkStart w:id="17" w:name="_jmp2738vzyho" w:colFirst="0" w:colLast="0"/>
      <w:bookmarkEnd w:id="17"/>
      <w:r>
        <w:rPr>
          <w:rFonts w:ascii="Times New Roman" w:hAnsi="Times New Roman" w:eastAsia="Times New Roman" w:cs="Times New Roman"/>
          <w:color w:val="0D0D0D"/>
          <w:sz w:val="26"/>
          <w:szCs w:val="26"/>
          <w:highlight w:val="white"/>
          <w:rtl w:val="0"/>
        </w:rPr>
        <w:t>Easy reporting</w:t>
      </w:r>
    </w:p>
    <w:p w14:paraId="000000F5">
      <w:pPr>
        <w:spacing w:before="240" w:after="240"/>
        <w:rPr>
          <w:rFonts w:ascii="Times New Roman" w:hAnsi="Times New Roman" w:eastAsia="Times New Roman" w:cs="Times New Roman"/>
          <w:b/>
          <w:bCs/>
          <w:color w:val="0D0D0D"/>
          <w:sz w:val="26"/>
          <w:szCs w:val="26"/>
          <w:highlight w:val="white"/>
        </w:rPr>
      </w:pPr>
    </w:p>
    <w:p w14:paraId="000000F6">
      <w:pPr>
        <w:pStyle w:val="4"/>
        <w:keepNext w:val="0"/>
        <w:keepLines w:val="0"/>
        <w:spacing w:before="280"/>
        <w:jc w:val="both"/>
        <w:rPr>
          <w:rFonts w:ascii="Times New Roman" w:hAnsi="Times New Roman" w:eastAsia="Times New Roman" w:cs="Times New Roman"/>
          <w:b/>
          <w:bCs/>
          <w:color w:val="0D0D0D"/>
          <w:highlight w:val="white"/>
        </w:rPr>
      </w:pPr>
      <w:bookmarkStart w:id="18" w:name="_upfgbnytlg0i" w:colFirst="0" w:colLast="0"/>
      <w:bookmarkEnd w:id="18"/>
      <w:r>
        <w:rPr>
          <w:rFonts w:ascii="Times New Roman" w:hAnsi="Times New Roman" w:eastAsia="Times New Roman" w:cs="Times New Roman"/>
          <w:b/>
          <w:bCs/>
          <w:color w:val="0D0D0D"/>
          <w:highlight w:val="white"/>
          <w:rtl w:val="0"/>
        </w:rPr>
        <w:t>4.3 Solution Architecture</w:t>
      </w:r>
    </w:p>
    <w:p w14:paraId="000000F7">
      <w:pPr>
        <w:spacing w:before="240" w:after="240"/>
        <w:jc w:val="both"/>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Architecture Layers</w:t>
      </w:r>
    </w:p>
    <w:p w14:paraId="000000F8">
      <w:pPr>
        <w:numPr>
          <w:ilvl w:val="0"/>
          <w:numId w:val="15"/>
        </w:numPr>
        <w:spacing w:before="240" w:after="0" w:afterAutospacing="0"/>
        <w:ind w:left="720" w:hanging="360"/>
        <w:jc w:val="both"/>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Presentation Layer (Lightning UI)</w:t>
      </w:r>
    </w:p>
    <w:p w14:paraId="000000F9">
      <w:pPr>
        <w:numPr>
          <w:ilvl w:val="0"/>
          <w:numId w:val="15"/>
        </w:numPr>
        <w:spacing w:before="0" w:beforeAutospacing="0" w:after="0" w:afterAutospacing="0"/>
        <w:ind w:left="720" w:hanging="360"/>
        <w:jc w:val="both"/>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Application Layer (Flows, Logic)</w:t>
      </w:r>
    </w:p>
    <w:p w14:paraId="000000FA">
      <w:pPr>
        <w:numPr>
          <w:ilvl w:val="0"/>
          <w:numId w:val="15"/>
        </w:numPr>
        <w:spacing w:before="0" w:beforeAutospacing="0" w:after="0" w:afterAutospacing="0"/>
        <w:ind w:left="720" w:hanging="360"/>
        <w:jc w:val="both"/>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Data Layer (Objects)</w:t>
      </w:r>
    </w:p>
    <w:p w14:paraId="000000FB">
      <w:pPr>
        <w:numPr>
          <w:ilvl w:val="0"/>
          <w:numId w:val="15"/>
        </w:numPr>
        <w:spacing w:before="0" w:beforeAutospacing="0" w:after="240"/>
        <w:ind w:left="720" w:hanging="360"/>
        <w:jc w:val="both"/>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Analytics Layer (Reports)</w:t>
      </w:r>
    </w:p>
    <w:p w14:paraId="000000FC">
      <w:pPr>
        <w:spacing w:before="240" w:after="240"/>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Pr>
        <w:drawing>
          <wp:inline distT="114300" distB="114300" distL="114300" distR="114300">
            <wp:extent cx="5943600" cy="3962400"/>
            <wp:effectExtent l="0" t="0" r="0" b="0"/>
            <wp:docPr id="18" name="image29.png"/>
            <wp:cNvGraphicFramePr/>
            <a:graphic xmlns:a="http://schemas.openxmlformats.org/drawingml/2006/main">
              <a:graphicData uri="http://schemas.openxmlformats.org/drawingml/2006/picture">
                <pic:pic xmlns:pic="http://schemas.openxmlformats.org/drawingml/2006/picture">
                  <pic:nvPicPr>
                    <pic:cNvPr id="18" name="image29.png"/>
                    <pic:cNvPicPr preferRelativeResize="0"/>
                  </pic:nvPicPr>
                  <pic:blipFill>
                    <a:blip r:embed="rId12"/>
                    <a:srcRect/>
                    <a:stretch>
                      <a:fillRect/>
                    </a:stretch>
                  </pic:blipFill>
                  <pic:spPr>
                    <a:xfrm>
                      <a:off x="0" y="0"/>
                      <a:ext cx="5943600" cy="3962400"/>
                    </a:xfrm>
                    <a:prstGeom prst="rect">
                      <a:avLst/>
                    </a:prstGeom>
                  </pic:spPr>
                </pic:pic>
              </a:graphicData>
            </a:graphic>
          </wp:inline>
        </w:drawing>
      </w:r>
    </w:p>
    <w:p w14:paraId="000000FD">
      <w:pPr>
        <w:spacing w:before="240" w:after="240"/>
        <w:jc w:val="both"/>
        <w:rPr>
          <w:rFonts w:ascii="Times New Roman" w:hAnsi="Times New Roman" w:eastAsia="Times New Roman" w:cs="Times New Roman"/>
          <w:color w:val="0D0D0D"/>
          <w:sz w:val="26"/>
          <w:szCs w:val="26"/>
          <w:highlight w:val="white"/>
        </w:rPr>
      </w:pPr>
    </w:p>
    <w:p w14:paraId="000000FE">
      <w:pPr>
        <w:spacing w:before="240" w:after="240"/>
        <w:jc w:val="both"/>
        <w:rPr>
          <w:rFonts w:ascii="Times New Roman" w:hAnsi="Times New Roman" w:eastAsia="Times New Roman" w:cs="Times New Roman"/>
          <w:color w:val="0D0D0D"/>
          <w:sz w:val="26"/>
          <w:szCs w:val="26"/>
          <w:highlight w:val="white"/>
        </w:rPr>
      </w:pPr>
    </w:p>
    <w:p w14:paraId="000000FF">
      <w:pPr>
        <w:pStyle w:val="2"/>
        <w:spacing w:before="240" w:after="240"/>
        <w:jc w:val="both"/>
        <w:rPr>
          <w:b/>
          <w:bCs/>
          <w:sz w:val="32"/>
          <w:szCs w:val="32"/>
          <w:highlight w:val="white"/>
        </w:rPr>
      </w:pPr>
      <w:bookmarkStart w:id="19" w:name="_eopui2y7giux" w:colFirst="0" w:colLast="0"/>
      <w:bookmarkEnd w:id="19"/>
      <w:r>
        <w:rPr>
          <w:b/>
          <w:bCs/>
          <w:sz w:val="32"/>
          <w:szCs w:val="32"/>
          <w:highlight w:val="white"/>
          <w:rtl w:val="0"/>
        </w:rPr>
        <w:t>5. PROJECT PLANNING &amp; SCHEDULING</w:t>
      </w:r>
    </w:p>
    <w:p w14:paraId="00000100">
      <w:pPr>
        <w:pStyle w:val="3"/>
        <w:jc w:val="both"/>
        <w:rPr>
          <w:b/>
          <w:bCs/>
          <w:sz w:val="28"/>
          <w:szCs w:val="28"/>
          <w:highlight w:val="white"/>
        </w:rPr>
      </w:pPr>
      <w:bookmarkStart w:id="20" w:name="_u933x5wq8t2g" w:colFirst="0" w:colLast="0"/>
      <w:bookmarkEnd w:id="20"/>
      <w:r>
        <w:rPr>
          <w:b/>
          <w:bCs/>
          <w:sz w:val="28"/>
          <w:szCs w:val="28"/>
          <w:highlight w:val="white"/>
          <w:rtl w:val="0"/>
        </w:rPr>
        <w:t>5.1 Project Planning</w:t>
      </w:r>
    </w:p>
    <w:p w14:paraId="00000101">
      <w:pPr>
        <w:numPr>
          <w:ilvl w:val="0"/>
          <w:numId w:val="16"/>
        </w:numPr>
        <w:spacing w:before="240" w:after="0" w:afterAutospacing="0"/>
        <w:ind w:left="720" w:hanging="36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Agile-based execution</w:t>
      </w:r>
    </w:p>
    <w:p w14:paraId="00000102">
      <w:pPr>
        <w:numPr>
          <w:ilvl w:val="0"/>
          <w:numId w:val="16"/>
        </w:numPr>
        <w:spacing w:before="0" w:beforeAutospacing="0" w:after="0" w:afterAutospacing="0"/>
        <w:ind w:left="720" w:hanging="360"/>
        <w:jc w:val="both"/>
        <w:rPr>
          <w:rFonts w:ascii="Times New Roman" w:hAnsi="Times New Roman" w:eastAsia="Times New Roman" w:cs="Times New Roman"/>
          <w:sz w:val="28"/>
          <w:szCs w:val="28"/>
          <w:highlight w:val="white"/>
        </w:rPr>
      </w:pPr>
      <w:r>
        <w:rPr>
          <w:rFonts w:ascii="Cardo" w:hAnsi="Cardo" w:eastAsia="Cardo" w:cs="Cardo"/>
          <w:sz w:val="28"/>
          <w:szCs w:val="28"/>
          <w:highlight w:val="white"/>
          <w:rtl w:val="0"/>
        </w:rPr>
        <w:t>Object creation → automation → reporting</w:t>
      </w:r>
    </w:p>
    <w:p w14:paraId="00000103">
      <w:pPr>
        <w:numPr>
          <w:ilvl w:val="0"/>
          <w:numId w:val="16"/>
        </w:numPr>
        <w:spacing w:before="0" w:beforeAutospacing="0" w:after="240"/>
        <w:ind w:left="720" w:hanging="36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Sprint-wise development</w:t>
      </w:r>
    </w:p>
    <w:p w14:paraId="00000104">
      <w:pPr>
        <w:spacing w:after="160" w:line="259" w:lineRule="auto"/>
        <w:rPr>
          <w:b/>
          <w:bCs/>
          <w:highlight w:val="white"/>
        </w:rPr>
      </w:pPr>
      <w:r>
        <w:rPr>
          <w:b/>
          <w:bCs/>
          <w:highlight w:val="white"/>
          <w:rtl w:val="0"/>
        </w:rPr>
        <w:t>Product Backlog, Sprint Schedule, and Estimation (4 Marks)</w:t>
      </w:r>
    </w:p>
    <w:p w14:paraId="00000105">
      <w:pPr>
        <w:spacing w:after="160" w:line="259" w:lineRule="auto"/>
        <w:rPr>
          <w:highlight w:val="white"/>
        </w:rPr>
      </w:pPr>
      <w:r>
        <w:rPr>
          <w:highlight w:val="white"/>
          <w:rtl w:val="0"/>
        </w:rPr>
        <w:t>Use the below template to create product backlog and sprint schedule</w:t>
      </w:r>
    </w:p>
    <w:tbl>
      <w:tblPr>
        <w:tblStyle w:val="16"/>
        <w:tblW w:w="10830" w:type="dxa"/>
        <w:tblInd w:w="-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35"/>
        <w:gridCol w:w="1650"/>
        <w:gridCol w:w="1125"/>
        <w:gridCol w:w="3345"/>
        <w:gridCol w:w="1140"/>
        <w:gridCol w:w="1155"/>
        <w:gridCol w:w="1080"/>
      </w:tblGrid>
      <w:tr w14:paraId="5A525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blHeader/>
        </w:trPr>
        <w:tc>
          <w:p w14:paraId="00000106">
            <w:pPr>
              <w:spacing w:after="0" w:line="240" w:lineRule="auto"/>
              <w:rPr>
                <w:b/>
                <w:bCs/>
                <w:sz w:val="20"/>
                <w:szCs w:val="20"/>
                <w:highlight w:val="white"/>
              </w:rPr>
            </w:pPr>
            <w:r>
              <w:rPr>
                <w:b/>
                <w:bCs/>
                <w:sz w:val="20"/>
                <w:szCs w:val="20"/>
                <w:highlight w:val="white"/>
                <w:rtl w:val="0"/>
              </w:rPr>
              <w:t>Sprint</w:t>
            </w:r>
          </w:p>
        </w:tc>
        <w:tc>
          <w:p w14:paraId="00000107">
            <w:pPr>
              <w:spacing w:after="0" w:line="240" w:lineRule="auto"/>
              <w:rPr>
                <w:b/>
                <w:bCs/>
                <w:sz w:val="20"/>
                <w:szCs w:val="20"/>
                <w:highlight w:val="white"/>
              </w:rPr>
            </w:pPr>
            <w:r>
              <w:rPr>
                <w:b/>
                <w:bCs/>
                <w:sz w:val="20"/>
                <w:szCs w:val="20"/>
                <w:highlight w:val="white"/>
                <w:rtl w:val="0"/>
              </w:rPr>
              <w:t>Functional Requirement (Epic)</w:t>
            </w:r>
          </w:p>
        </w:tc>
        <w:tc>
          <w:p w14:paraId="00000108">
            <w:pPr>
              <w:spacing w:after="0" w:line="240" w:lineRule="auto"/>
              <w:rPr>
                <w:b/>
                <w:bCs/>
                <w:sz w:val="20"/>
                <w:szCs w:val="20"/>
                <w:highlight w:val="white"/>
              </w:rPr>
            </w:pPr>
            <w:r>
              <w:rPr>
                <w:b/>
                <w:bCs/>
                <w:sz w:val="20"/>
                <w:szCs w:val="20"/>
                <w:highlight w:val="white"/>
                <w:rtl w:val="0"/>
              </w:rPr>
              <w:t>User Story Number</w:t>
            </w:r>
          </w:p>
        </w:tc>
        <w:tc>
          <w:p w14:paraId="00000109">
            <w:pPr>
              <w:spacing w:after="0" w:line="240" w:lineRule="auto"/>
              <w:rPr>
                <w:b/>
                <w:bCs/>
                <w:sz w:val="20"/>
                <w:szCs w:val="20"/>
                <w:highlight w:val="white"/>
              </w:rPr>
            </w:pPr>
            <w:r>
              <w:rPr>
                <w:b/>
                <w:bCs/>
                <w:sz w:val="20"/>
                <w:szCs w:val="20"/>
                <w:highlight w:val="white"/>
                <w:rtl w:val="0"/>
              </w:rPr>
              <w:t>User Story / Task</w:t>
            </w:r>
          </w:p>
        </w:tc>
        <w:tc>
          <w:p w14:paraId="0000010A">
            <w:pPr>
              <w:spacing w:after="0" w:line="240" w:lineRule="auto"/>
              <w:rPr>
                <w:b/>
                <w:bCs/>
                <w:sz w:val="20"/>
                <w:szCs w:val="20"/>
                <w:highlight w:val="white"/>
              </w:rPr>
            </w:pPr>
            <w:r>
              <w:rPr>
                <w:b/>
                <w:bCs/>
                <w:sz w:val="20"/>
                <w:szCs w:val="20"/>
                <w:highlight w:val="white"/>
                <w:rtl w:val="0"/>
              </w:rPr>
              <w:t>Story Points</w:t>
            </w:r>
          </w:p>
        </w:tc>
        <w:tc>
          <w:p w14:paraId="0000010B">
            <w:pPr>
              <w:spacing w:after="0" w:line="240" w:lineRule="auto"/>
              <w:rPr>
                <w:b/>
                <w:bCs/>
                <w:sz w:val="20"/>
                <w:szCs w:val="20"/>
                <w:highlight w:val="white"/>
              </w:rPr>
            </w:pPr>
            <w:r>
              <w:rPr>
                <w:b/>
                <w:bCs/>
                <w:sz w:val="20"/>
                <w:szCs w:val="20"/>
                <w:highlight w:val="white"/>
                <w:rtl w:val="0"/>
              </w:rPr>
              <w:t>Priority</w:t>
            </w:r>
          </w:p>
        </w:tc>
        <w:tc>
          <w:p w14:paraId="0000010C">
            <w:pPr>
              <w:spacing w:after="0" w:line="240" w:lineRule="auto"/>
              <w:rPr>
                <w:b/>
                <w:bCs/>
                <w:sz w:val="20"/>
                <w:szCs w:val="20"/>
                <w:highlight w:val="white"/>
              </w:rPr>
            </w:pPr>
            <w:r>
              <w:rPr>
                <w:b/>
                <w:bCs/>
                <w:sz w:val="20"/>
                <w:szCs w:val="20"/>
                <w:highlight w:val="white"/>
                <w:rtl w:val="0"/>
              </w:rPr>
              <w:t>Team Members</w:t>
            </w:r>
          </w:p>
        </w:tc>
      </w:tr>
      <w:tr w14:paraId="4A366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4" w:hRule="atLeast"/>
        </w:trPr>
        <w:tc>
          <w:p w14:paraId="0000010D">
            <w:pPr>
              <w:spacing w:after="0" w:line="240" w:lineRule="auto"/>
              <w:rPr>
                <w:sz w:val="20"/>
                <w:szCs w:val="20"/>
                <w:highlight w:val="white"/>
              </w:rPr>
            </w:pPr>
            <w:r>
              <w:rPr>
                <w:sz w:val="20"/>
                <w:szCs w:val="20"/>
                <w:highlight w:val="white"/>
                <w:rtl w:val="0"/>
              </w:rPr>
              <w:t>Sprint-1</w:t>
            </w:r>
          </w:p>
        </w:tc>
        <w:tc>
          <w:p w14:paraId="0000010E">
            <w:pPr>
              <w:spacing w:after="0" w:line="240" w:lineRule="auto"/>
              <w:rPr>
                <w:sz w:val="20"/>
                <w:szCs w:val="20"/>
                <w:highlight w:val="white"/>
              </w:rPr>
            </w:pPr>
            <w:r>
              <w:rPr>
                <w:sz w:val="20"/>
                <w:szCs w:val="20"/>
                <w:highlight w:val="white"/>
                <w:rtl w:val="0"/>
              </w:rPr>
              <w:t>Developer Setup</w:t>
            </w:r>
          </w:p>
        </w:tc>
        <w:tc>
          <w:p w14:paraId="0000010F">
            <w:pPr>
              <w:spacing w:after="0" w:line="240" w:lineRule="auto"/>
              <w:rPr>
                <w:sz w:val="20"/>
                <w:szCs w:val="20"/>
                <w:highlight w:val="white"/>
              </w:rPr>
            </w:pPr>
            <w:r>
              <w:rPr>
                <w:sz w:val="20"/>
                <w:szCs w:val="20"/>
                <w:highlight w:val="white"/>
                <w:rtl w:val="0"/>
              </w:rPr>
              <w:t>USN-1</w:t>
            </w:r>
          </w:p>
        </w:tc>
        <w:tc>
          <w:p w14:paraId="00000110">
            <w:pPr>
              <w:spacing w:after="0" w:line="240" w:lineRule="auto"/>
              <w:rPr>
                <w:sz w:val="20"/>
                <w:szCs w:val="20"/>
                <w:highlight w:val="white"/>
              </w:rPr>
            </w:pPr>
            <w:r>
              <w:rPr>
                <w:sz w:val="20"/>
                <w:szCs w:val="20"/>
                <w:highlight w:val="white"/>
                <w:rtl w:val="0"/>
              </w:rPr>
              <w:t>As an admin, I want to create a Salesforce developer account so that I can configure and deploy the CRICKSTATS system.</w:t>
            </w:r>
          </w:p>
        </w:tc>
        <w:tc>
          <w:p w14:paraId="00000111">
            <w:pPr>
              <w:spacing w:after="0" w:line="240" w:lineRule="auto"/>
              <w:jc w:val="center"/>
              <w:rPr>
                <w:sz w:val="20"/>
                <w:szCs w:val="20"/>
                <w:highlight w:val="white"/>
              </w:rPr>
            </w:pPr>
            <w:r>
              <w:rPr>
                <w:sz w:val="20"/>
                <w:szCs w:val="20"/>
                <w:highlight w:val="white"/>
                <w:rtl w:val="0"/>
              </w:rPr>
              <w:t>1</w:t>
            </w:r>
          </w:p>
        </w:tc>
        <w:tc>
          <w:p w14:paraId="00000112">
            <w:pPr>
              <w:spacing w:after="0" w:line="240" w:lineRule="auto"/>
              <w:rPr>
                <w:sz w:val="20"/>
                <w:szCs w:val="20"/>
                <w:highlight w:val="white"/>
              </w:rPr>
            </w:pPr>
            <w:r>
              <w:rPr>
                <w:sz w:val="20"/>
                <w:szCs w:val="20"/>
                <w:highlight w:val="white"/>
                <w:rtl w:val="0"/>
              </w:rPr>
              <w:t>High</w:t>
            </w:r>
          </w:p>
        </w:tc>
        <w:tc>
          <w:p w14:paraId="00000113">
            <w:pPr>
              <w:spacing w:after="0" w:line="240" w:lineRule="auto"/>
              <w:rPr>
                <w:sz w:val="20"/>
                <w:szCs w:val="20"/>
                <w:highlight w:val="white"/>
              </w:rPr>
            </w:pPr>
            <w:r>
              <w:rPr>
                <w:sz w:val="20"/>
                <w:szCs w:val="20"/>
                <w:highlight w:val="white"/>
                <w:rtl w:val="0"/>
              </w:rPr>
              <w:t>Member1</w:t>
            </w:r>
          </w:p>
        </w:tc>
      </w:tr>
      <w:tr w14:paraId="7D5DA8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p w14:paraId="00000114">
            <w:pPr>
              <w:spacing w:after="0" w:line="240" w:lineRule="auto"/>
              <w:rPr>
                <w:sz w:val="20"/>
                <w:szCs w:val="20"/>
                <w:highlight w:val="white"/>
              </w:rPr>
            </w:pPr>
            <w:r>
              <w:rPr>
                <w:sz w:val="20"/>
                <w:szCs w:val="20"/>
                <w:highlight w:val="white"/>
                <w:rtl w:val="0"/>
              </w:rPr>
              <w:t>Sprint-1</w:t>
            </w:r>
          </w:p>
        </w:tc>
        <w:tc>
          <w:p w14:paraId="00000115">
            <w:pPr>
              <w:spacing w:after="0" w:line="240" w:lineRule="auto"/>
              <w:rPr>
                <w:sz w:val="20"/>
                <w:szCs w:val="20"/>
                <w:highlight w:val="white"/>
              </w:rPr>
            </w:pPr>
            <w:r>
              <w:rPr>
                <w:sz w:val="20"/>
                <w:szCs w:val="20"/>
                <w:highlight w:val="white"/>
                <w:rtl w:val="0"/>
              </w:rPr>
              <w:t>Data Modeling</w:t>
            </w:r>
          </w:p>
        </w:tc>
        <w:tc>
          <w:p w14:paraId="00000116">
            <w:pPr>
              <w:spacing w:after="0" w:line="240" w:lineRule="auto"/>
              <w:rPr>
                <w:sz w:val="20"/>
                <w:szCs w:val="20"/>
                <w:highlight w:val="white"/>
              </w:rPr>
            </w:pPr>
            <w:r>
              <w:rPr>
                <w:sz w:val="20"/>
                <w:szCs w:val="20"/>
                <w:highlight w:val="white"/>
                <w:rtl w:val="0"/>
              </w:rPr>
              <w:t>USN-2</w:t>
            </w:r>
          </w:p>
        </w:tc>
        <w:tc>
          <w:p w14:paraId="00000117">
            <w:pPr>
              <w:spacing w:after="0" w:line="240" w:lineRule="auto"/>
              <w:rPr>
                <w:sz w:val="20"/>
                <w:szCs w:val="20"/>
                <w:highlight w:val="white"/>
              </w:rPr>
            </w:pPr>
            <w:r>
              <w:rPr>
                <w:sz w:val="20"/>
                <w:szCs w:val="20"/>
                <w:highlight w:val="white"/>
                <w:rtl w:val="0"/>
              </w:rPr>
              <w:t>As an admin, I want to create Player and Match Performance objects so that player and match data can be stored systematically.</w:t>
            </w:r>
          </w:p>
        </w:tc>
        <w:tc>
          <w:p w14:paraId="00000118">
            <w:pPr>
              <w:spacing w:after="0" w:line="240" w:lineRule="auto"/>
              <w:rPr>
                <w:sz w:val="20"/>
                <w:szCs w:val="20"/>
                <w:highlight w:val="white"/>
              </w:rPr>
            </w:pPr>
            <w:r>
              <w:rPr>
                <w:sz w:val="20"/>
                <w:szCs w:val="20"/>
                <w:highlight w:val="white"/>
                <w:rtl w:val="0"/>
              </w:rPr>
              <w:t>3</w:t>
            </w:r>
          </w:p>
        </w:tc>
        <w:tc>
          <w:p w14:paraId="00000119">
            <w:pPr>
              <w:spacing w:after="0" w:line="240" w:lineRule="auto"/>
              <w:rPr>
                <w:sz w:val="20"/>
                <w:szCs w:val="20"/>
                <w:highlight w:val="white"/>
              </w:rPr>
            </w:pPr>
            <w:r>
              <w:rPr>
                <w:sz w:val="20"/>
                <w:szCs w:val="20"/>
                <w:highlight w:val="white"/>
                <w:rtl w:val="0"/>
              </w:rPr>
              <w:t>High</w:t>
            </w:r>
          </w:p>
        </w:tc>
        <w:tc>
          <w:p w14:paraId="0000011A">
            <w:pPr>
              <w:spacing w:after="0" w:line="240" w:lineRule="auto"/>
              <w:rPr>
                <w:sz w:val="20"/>
                <w:szCs w:val="20"/>
                <w:highlight w:val="white"/>
              </w:rPr>
            </w:pPr>
            <w:r>
              <w:rPr>
                <w:sz w:val="20"/>
                <w:szCs w:val="20"/>
                <w:highlight w:val="white"/>
                <w:rtl w:val="0"/>
              </w:rPr>
              <w:t>Member2</w:t>
            </w:r>
          </w:p>
        </w:tc>
      </w:tr>
      <w:tr w14:paraId="4A420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p w14:paraId="0000011B">
            <w:pPr>
              <w:spacing w:after="0" w:line="240" w:lineRule="auto"/>
              <w:rPr>
                <w:sz w:val="20"/>
                <w:szCs w:val="20"/>
                <w:highlight w:val="white"/>
              </w:rPr>
            </w:pPr>
            <w:r>
              <w:rPr>
                <w:sz w:val="20"/>
                <w:szCs w:val="20"/>
                <w:highlight w:val="white"/>
                <w:rtl w:val="0"/>
              </w:rPr>
              <w:t>Sprint-2</w:t>
            </w:r>
          </w:p>
        </w:tc>
        <w:tc>
          <w:p w14:paraId="0000011C">
            <w:pPr>
              <w:spacing w:after="0" w:line="240" w:lineRule="auto"/>
              <w:rPr>
                <w:sz w:val="20"/>
                <w:szCs w:val="20"/>
                <w:highlight w:val="white"/>
              </w:rPr>
            </w:pPr>
            <w:r>
              <w:rPr>
                <w:sz w:val="20"/>
                <w:szCs w:val="20"/>
                <w:highlight w:val="white"/>
                <w:rtl w:val="0"/>
              </w:rPr>
              <w:t>Navigation</w:t>
            </w:r>
          </w:p>
        </w:tc>
        <w:tc>
          <w:p w14:paraId="0000011D">
            <w:pPr>
              <w:spacing w:after="0" w:line="240" w:lineRule="auto"/>
              <w:rPr>
                <w:sz w:val="20"/>
                <w:szCs w:val="20"/>
                <w:highlight w:val="white"/>
              </w:rPr>
            </w:pPr>
            <w:r>
              <w:rPr>
                <w:sz w:val="20"/>
                <w:szCs w:val="20"/>
                <w:highlight w:val="white"/>
                <w:rtl w:val="0"/>
              </w:rPr>
              <w:t>USN-3</w:t>
            </w:r>
          </w:p>
        </w:tc>
        <w:tc>
          <w:p w14:paraId="0000011E">
            <w:pPr>
              <w:spacing w:after="0" w:line="240" w:lineRule="auto"/>
              <w:rPr>
                <w:sz w:val="20"/>
                <w:szCs w:val="20"/>
                <w:highlight w:val="white"/>
              </w:rPr>
            </w:pPr>
            <w:r>
              <w:rPr>
                <w:sz w:val="20"/>
                <w:szCs w:val="20"/>
                <w:highlight w:val="white"/>
                <w:rtl w:val="0"/>
              </w:rPr>
              <w:t>As a user, I want separate tabs for each object so that I can easily navigate and manage records within the application.</w:t>
            </w:r>
          </w:p>
        </w:tc>
        <w:tc>
          <w:p w14:paraId="0000011F">
            <w:pPr>
              <w:spacing w:after="0" w:line="240" w:lineRule="auto"/>
              <w:jc w:val="center"/>
              <w:rPr>
                <w:sz w:val="20"/>
                <w:szCs w:val="20"/>
                <w:highlight w:val="white"/>
              </w:rPr>
            </w:pPr>
            <w:r>
              <w:rPr>
                <w:sz w:val="20"/>
                <w:szCs w:val="20"/>
                <w:highlight w:val="white"/>
                <w:rtl w:val="0"/>
              </w:rPr>
              <w:t>3</w:t>
            </w:r>
          </w:p>
        </w:tc>
        <w:tc>
          <w:p w14:paraId="00000120">
            <w:pPr>
              <w:spacing w:after="0" w:line="240" w:lineRule="auto"/>
              <w:rPr>
                <w:sz w:val="20"/>
                <w:szCs w:val="20"/>
                <w:highlight w:val="white"/>
              </w:rPr>
            </w:pPr>
            <w:r>
              <w:rPr>
                <w:sz w:val="20"/>
                <w:szCs w:val="20"/>
                <w:highlight w:val="white"/>
                <w:rtl w:val="0"/>
              </w:rPr>
              <w:t>High</w:t>
            </w:r>
          </w:p>
        </w:tc>
        <w:tc>
          <w:p w14:paraId="00000121">
            <w:pPr>
              <w:spacing w:after="0" w:line="240" w:lineRule="auto"/>
              <w:rPr>
                <w:sz w:val="20"/>
                <w:szCs w:val="20"/>
                <w:highlight w:val="white"/>
              </w:rPr>
            </w:pPr>
            <w:r>
              <w:rPr>
                <w:sz w:val="20"/>
                <w:szCs w:val="20"/>
                <w:highlight w:val="white"/>
                <w:rtl w:val="0"/>
              </w:rPr>
              <w:t>Member3</w:t>
            </w:r>
          </w:p>
        </w:tc>
      </w:tr>
      <w:tr w14:paraId="51894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9" w:hRule="atLeast"/>
        </w:trPr>
        <w:tc>
          <w:p w14:paraId="00000122">
            <w:pPr>
              <w:spacing w:after="0" w:line="240" w:lineRule="auto"/>
              <w:rPr>
                <w:sz w:val="20"/>
                <w:szCs w:val="20"/>
                <w:highlight w:val="white"/>
              </w:rPr>
            </w:pPr>
            <w:r>
              <w:rPr>
                <w:sz w:val="20"/>
                <w:szCs w:val="20"/>
                <w:highlight w:val="white"/>
                <w:rtl w:val="0"/>
              </w:rPr>
              <w:t>Sprint-2</w:t>
            </w:r>
          </w:p>
        </w:tc>
        <w:tc>
          <w:p w14:paraId="00000123">
            <w:pPr>
              <w:spacing w:after="0" w:line="240" w:lineRule="auto"/>
              <w:rPr>
                <w:sz w:val="20"/>
                <w:szCs w:val="20"/>
                <w:highlight w:val="white"/>
              </w:rPr>
            </w:pPr>
            <w:r>
              <w:rPr>
                <w:sz w:val="20"/>
                <w:szCs w:val="20"/>
                <w:highlight w:val="white"/>
                <w:rtl w:val="0"/>
              </w:rPr>
              <w:t>UI Design</w:t>
            </w:r>
          </w:p>
        </w:tc>
        <w:tc>
          <w:p w14:paraId="00000124">
            <w:pPr>
              <w:spacing w:after="0" w:line="240" w:lineRule="auto"/>
              <w:rPr>
                <w:sz w:val="20"/>
                <w:szCs w:val="20"/>
                <w:highlight w:val="white"/>
              </w:rPr>
            </w:pPr>
            <w:r>
              <w:rPr>
                <w:sz w:val="20"/>
                <w:szCs w:val="20"/>
                <w:highlight w:val="white"/>
                <w:rtl w:val="0"/>
              </w:rPr>
              <w:t>USN-4</w:t>
            </w:r>
          </w:p>
        </w:tc>
        <w:tc>
          <w:p w14:paraId="00000125">
            <w:pPr>
              <w:spacing w:after="0" w:line="240" w:lineRule="auto"/>
              <w:rPr>
                <w:sz w:val="20"/>
                <w:szCs w:val="20"/>
                <w:highlight w:val="white"/>
              </w:rPr>
            </w:pPr>
            <w:r>
              <w:rPr>
                <w:sz w:val="20"/>
                <w:szCs w:val="20"/>
                <w:highlight w:val="white"/>
                <w:rtl w:val="0"/>
              </w:rPr>
              <w:t>As a coach, I want a dedicated Lightning App so that all performance tracking features are accessible from one dashboard.</w:t>
            </w:r>
          </w:p>
        </w:tc>
        <w:tc>
          <w:p w14:paraId="00000126">
            <w:pPr>
              <w:spacing w:after="0" w:line="240" w:lineRule="auto"/>
              <w:jc w:val="center"/>
              <w:rPr>
                <w:sz w:val="20"/>
                <w:szCs w:val="20"/>
                <w:highlight w:val="white"/>
              </w:rPr>
            </w:pPr>
            <w:r>
              <w:rPr>
                <w:sz w:val="20"/>
                <w:szCs w:val="20"/>
                <w:highlight w:val="white"/>
                <w:rtl w:val="0"/>
              </w:rPr>
              <w:t>3</w:t>
            </w:r>
          </w:p>
        </w:tc>
        <w:tc>
          <w:p w14:paraId="00000127">
            <w:pPr>
              <w:spacing w:after="0" w:line="240" w:lineRule="auto"/>
              <w:rPr>
                <w:sz w:val="20"/>
                <w:szCs w:val="20"/>
                <w:highlight w:val="white"/>
              </w:rPr>
            </w:pPr>
            <w:r>
              <w:rPr>
                <w:sz w:val="20"/>
                <w:szCs w:val="20"/>
                <w:highlight w:val="white"/>
                <w:rtl w:val="0"/>
              </w:rPr>
              <w:t>High</w:t>
            </w:r>
          </w:p>
        </w:tc>
        <w:tc>
          <w:p w14:paraId="00000128">
            <w:pPr>
              <w:spacing w:after="0" w:line="240" w:lineRule="auto"/>
              <w:rPr>
                <w:sz w:val="20"/>
                <w:szCs w:val="20"/>
                <w:highlight w:val="white"/>
              </w:rPr>
            </w:pPr>
            <w:r>
              <w:rPr>
                <w:sz w:val="20"/>
                <w:szCs w:val="20"/>
                <w:highlight w:val="white"/>
                <w:rtl w:val="0"/>
              </w:rPr>
              <w:t>Member4</w:t>
            </w:r>
          </w:p>
        </w:tc>
      </w:tr>
      <w:tr w14:paraId="5C404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p w14:paraId="00000129">
            <w:pPr>
              <w:spacing w:after="0" w:line="240" w:lineRule="auto"/>
              <w:rPr>
                <w:sz w:val="20"/>
                <w:szCs w:val="20"/>
                <w:highlight w:val="white"/>
              </w:rPr>
            </w:pPr>
            <w:r>
              <w:rPr>
                <w:sz w:val="20"/>
                <w:szCs w:val="20"/>
                <w:highlight w:val="white"/>
                <w:rtl w:val="0"/>
              </w:rPr>
              <w:t>Sprint-2</w:t>
            </w:r>
          </w:p>
        </w:tc>
        <w:tc>
          <w:p w14:paraId="0000012A">
            <w:pPr>
              <w:spacing w:after="0" w:line="240" w:lineRule="auto"/>
              <w:rPr>
                <w:sz w:val="20"/>
                <w:szCs w:val="20"/>
                <w:highlight w:val="white"/>
              </w:rPr>
            </w:pPr>
            <w:r>
              <w:rPr>
                <w:sz w:val="20"/>
                <w:szCs w:val="20"/>
                <w:highlight w:val="white"/>
                <w:rtl w:val="0"/>
              </w:rPr>
              <w:t>Data Structure</w:t>
            </w:r>
          </w:p>
        </w:tc>
        <w:tc>
          <w:p w14:paraId="0000012B">
            <w:pPr>
              <w:spacing w:after="0" w:line="240" w:lineRule="auto"/>
              <w:rPr>
                <w:sz w:val="20"/>
                <w:szCs w:val="20"/>
                <w:highlight w:val="white"/>
              </w:rPr>
            </w:pPr>
            <w:r>
              <w:rPr>
                <w:sz w:val="20"/>
                <w:szCs w:val="20"/>
                <w:highlight w:val="white"/>
                <w:rtl w:val="0"/>
              </w:rPr>
              <w:t>USN-5</w:t>
            </w:r>
          </w:p>
        </w:tc>
        <w:tc>
          <w:p w14:paraId="0000012C">
            <w:pPr>
              <w:spacing w:after="0" w:line="240" w:lineRule="auto"/>
              <w:rPr>
                <w:sz w:val="20"/>
                <w:szCs w:val="20"/>
                <w:highlight w:val="white"/>
              </w:rPr>
            </w:pPr>
            <w:r>
              <w:rPr>
                <w:sz w:val="20"/>
                <w:szCs w:val="20"/>
                <w:highlight w:val="white"/>
                <w:rtl w:val="0"/>
              </w:rPr>
              <w:t>As an admin, I want to create player and match fields so that complete performance details can be captured accurately.</w:t>
            </w:r>
          </w:p>
        </w:tc>
        <w:tc>
          <w:p w14:paraId="0000012D">
            <w:pPr>
              <w:spacing w:after="0" w:line="240" w:lineRule="auto"/>
              <w:jc w:val="center"/>
              <w:rPr>
                <w:sz w:val="20"/>
                <w:szCs w:val="20"/>
                <w:highlight w:val="white"/>
              </w:rPr>
            </w:pPr>
            <w:r>
              <w:rPr>
                <w:sz w:val="20"/>
                <w:szCs w:val="20"/>
                <w:highlight w:val="white"/>
                <w:rtl w:val="0"/>
              </w:rPr>
              <w:t>5</w:t>
            </w:r>
          </w:p>
        </w:tc>
        <w:tc>
          <w:p w14:paraId="0000012E">
            <w:pPr>
              <w:spacing w:after="0" w:line="240" w:lineRule="auto"/>
              <w:rPr>
                <w:sz w:val="20"/>
                <w:szCs w:val="20"/>
                <w:highlight w:val="white"/>
              </w:rPr>
            </w:pPr>
            <w:r>
              <w:rPr>
                <w:sz w:val="20"/>
                <w:szCs w:val="20"/>
                <w:highlight w:val="white"/>
                <w:rtl w:val="0"/>
              </w:rPr>
              <w:t>Medium</w:t>
            </w:r>
          </w:p>
        </w:tc>
        <w:tc>
          <w:p w14:paraId="0000012F">
            <w:pPr>
              <w:spacing w:after="0" w:line="240" w:lineRule="auto"/>
              <w:rPr>
                <w:sz w:val="20"/>
                <w:szCs w:val="20"/>
                <w:highlight w:val="white"/>
              </w:rPr>
            </w:pPr>
            <w:r>
              <w:rPr>
                <w:sz w:val="20"/>
                <w:szCs w:val="20"/>
                <w:highlight w:val="white"/>
                <w:rtl w:val="0"/>
              </w:rPr>
              <w:t>Member1</w:t>
            </w:r>
          </w:p>
        </w:tc>
      </w:tr>
      <w:tr w14:paraId="406DA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9" w:hRule="atLeast"/>
        </w:trPr>
        <w:tc>
          <w:p w14:paraId="00000130">
            <w:pPr>
              <w:spacing w:after="0" w:line="240" w:lineRule="auto"/>
              <w:rPr>
                <w:sz w:val="20"/>
                <w:szCs w:val="20"/>
                <w:highlight w:val="white"/>
              </w:rPr>
            </w:pPr>
            <w:r>
              <w:rPr>
                <w:sz w:val="20"/>
                <w:szCs w:val="20"/>
                <w:highlight w:val="white"/>
                <w:rtl w:val="0"/>
              </w:rPr>
              <w:t>Sprint-2</w:t>
            </w:r>
          </w:p>
        </w:tc>
        <w:tc>
          <w:p w14:paraId="00000131">
            <w:pPr>
              <w:spacing w:after="0" w:line="240" w:lineRule="auto"/>
              <w:rPr>
                <w:sz w:val="20"/>
                <w:szCs w:val="20"/>
                <w:highlight w:val="white"/>
              </w:rPr>
            </w:pPr>
            <w:r>
              <w:rPr>
                <w:sz w:val="20"/>
                <w:szCs w:val="20"/>
                <w:highlight w:val="white"/>
                <w:rtl w:val="0"/>
              </w:rPr>
              <w:t>Data Structure</w:t>
            </w:r>
          </w:p>
        </w:tc>
        <w:tc>
          <w:p w14:paraId="00000132">
            <w:pPr>
              <w:spacing w:after="0" w:line="240" w:lineRule="auto"/>
              <w:rPr>
                <w:sz w:val="20"/>
                <w:szCs w:val="20"/>
                <w:highlight w:val="white"/>
              </w:rPr>
            </w:pPr>
            <w:r>
              <w:rPr>
                <w:sz w:val="20"/>
                <w:szCs w:val="20"/>
                <w:highlight w:val="white"/>
                <w:rtl w:val="0"/>
              </w:rPr>
              <w:t>USN-6</w:t>
            </w:r>
          </w:p>
        </w:tc>
        <w:tc>
          <w:p w14:paraId="00000133">
            <w:pPr>
              <w:spacing w:after="0" w:line="240" w:lineRule="auto"/>
              <w:rPr>
                <w:sz w:val="20"/>
                <w:szCs w:val="20"/>
                <w:highlight w:val="white"/>
              </w:rPr>
            </w:pPr>
            <w:r>
              <w:rPr>
                <w:sz w:val="20"/>
                <w:szCs w:val="20"/>
                <w:highlight w:val="white"/>
                <w:rtl w:val="0"/>
              </w:rPr>
              <w:t>As a user, I want customized page layouts so that only relevant fields are displayed during data entry.</w:t>
            </w:r>
          </w:p>
        </w:tc>
        <w:tc>
          <w:p w14:paraId="00000134">
            <w:pPr>
              <w:spacing w:after="0" w:line="240" w:lineRule="auto"/>
              <w:jc w:val="center"/>
              <w:rPr>
                <w:sz w:val="20"/>
                <w:szCs w:val="20"/>
                <w:highlight w:val="white"/>
              </w:rPr>
            </w:pPr>
            <w:r>
              <w:rPr>
                <w:sz w:val="20"/>
                <w:szCs w:val="20"/>
                <w:highlight w:val="white"/>
                <w:rtl w:val="0"/>
              </w:rPr>
              <w:t>5</w:t>
            </w:r>
          </w:p>
        </w:tc>
        <w:tc>
          <w:p w14:paraId="00000135">
            <w:pPr>
              <w:spacing w:after="0" w:line="240" w:lineRule="auto"/>
              <w:rPr>
                <w:sz w:val="20"/>
                <w:szCs w:val="20"/>
                <w:highlight w:val="white"/>
              </w:rPr>
            </w:pPr>
            <w:r>
              <w:rPr>
                <w:sz w:val="20"/>
                <w:szCs w:val="20"/>
                <w:highlight w:val="white"/>
                <w:rtl w:val="0"/>
              </w:rPr>
              <w:t>High</w:t>
            </w:r>
          </w:p>
        </w:tc>
        <w:tc>
          <w:p w14:paraId="00000136">
            <w:pPr>
              <w:spacing w:after="0" w:line="240" w:lineRule="auto"/>
              <w:rPr>
                <w:sz w:val="20"/>
                <w:szCs w:val="20"/>
                <w:highlight w:val="white"/>
              </w:rPr>
            </w:pPr>
            <w:r>
              <w:rPr>
                <w:sz w:val="20"/>
                <w:szCs w:val="20"/>
                <w:highlight w:val="white"/>
                <w:rtl w:val="0"/>
              </w:rPr>
              <w:t>Member2</w:t>
            </w:r>
          </w:p>
        </w:tc>
      </w:tr>
      <w:tr w14:paraId="657B4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9" w:hRule="atLeast"/>
        </w:trPr>
        <w:tc>
          <w:p w14:paraId="00000137">
            <w:pPr>
              <w:spacing w:after="0" w:line="240" w:lineRule="auto"/>
              <w:rPr>
                <w:sz w:val="20"/>
                <w:szCs w:val="20"/>
                <w:highlight w:val="white"/>
              </w:rPr>
            </w:pPr>
            <w:r>
              <w:rPr>
                <w:sz w:val="20"/>
                <w:szCs w:val="20"/>
                <w:highlight w:val="white"/>
                <w:rtl w:val="0"/>
              </w:rPr>
              <w:t>Sprint-2</w:t>
            </w:r>
          </w:p>
        </w:tc>
        <w:tc>
          <w:p w14:paraId="00000138">
            <w:pPr>
              <w:spacing w:after="0" w:line="240" w:lineRule="auto"/>
              <w:rPr>
                <w:sz w:val="20"/>
                <w:szCs w:val="20"/>
                <w:highlight w:val="white"/>
              </w:rPr>
            </w:pPr>
            <w:r>
              <w:rPr>
                <w:sz w:val="20"/>
                <w:szCs w:val="20"/>
                <w:highlight w:val="white"/>
                <w:rtl w:val="0"/>
              </w:rPr>
              <w:t>Automation</w:t>
            </w:r>
          </w:p>
        </w:tc>
        <w:tc>
          <w:p w14:paraId="00000139">
            <w:pPr>
              <w:spacing w:after="0" w:line="240" w:lineRule="auto"/>
              <w:rPr>
                <w:sz w:val="20"/>
                <w:szCs w:val="20"/>
                <w:highlight w:val="white"/>
              </w:rPr>
            </w:pPr>
            <w:r>
              <w:rPr>
                <w:sz w:val="20"/>
                <w:szCs w:val="20"/>
                <w:highlight w:val="white"/>
                <w:rtl w:val="0"/>
              </w:rPr>
              <w:t>USN-7</w:t>
            </w:r>
          </w:p>
        </w:tc>
        <w:tc>
          <w:p w14:paraId="0000013A">
            <w:pPr>
              <w:spacing w:after="0" w:line="240" w:lineRule="auto"/>
              <w:rPr>
                <w:sz w:val="20"/>
                <w:szCs w:val="20"/>
                <w:highlight w:val="white"/>
              </w:rPr>
            </w:pPr>
            <w:r>
              <w:rPr>
                <w:sz w:val="20"/>
                <w:szCs w:val="20"/>
                <w:highlight w:val="white"/>
                <w:rtl w:val="0"/>
              </w:rPr>
              <w:t>As a system, I want to validate player and match inputs so that incorrect data entries are prevented.</w:t>
            </w:r>
          </w:p>
          <w:p w14:paraId="0000013B">
            <w:pPr>
              <w:spacing w:after="0" w:line="240" w:lineRule="auto"/>
              <w:rPr>
                <w:sz w:val="20"/>
                <w:szCs w:val="20"/>
                <w:highlight w:val="white"/>
              </w:rPr>
            </w:pPr>
          </w:p>
        </w:tc>
        <w:tc>
          <w:p w14:paraId="0000013C">
            <w:pPr>
              <w:spacing w:after="0" w:line="240" w:lineRule="auto"/>
              <w:jc w:val="center"/>
              <w:rPr>
                <w:sz w:val="20"/>
                <w:szCs w:val="20"/>
                <w:highlight w:val="white"/>
              </w:rPr>
            </w:pPr>
            <w:r>
              <w:rPr>
                <w:sz w:val="20"/>
                <w:szCs w:val="20"/>
                <w:highlight w:val="white"/>
                <w:rtl w:val="0"/>
              </w:rPr>
              <w:t>3</w:t>
            </w:r>
          </w:p>
        </w:tc>
        <w:tc>
          <w:p w14:paraId="0000013D">
            <w:pPr>
              <w:spacing w:after="0" w:line="240" w:lineRule="auto"/>
              <w:rPr>
                <w:sz w:val="20"/>
                <w:szCs w:val="20"/>
                <w:highlight w:val="white"/>
              </w:rPr>
            </w:pPr>
            <w:r>
              <w:rPr>
                <w:sz w:val="20"/>
                <w:szCs w:val="20"/>
                <w:highlight w:val="white"/>
                <w:rtl w:val="0"/>
              </w:rPr>
              <w:t>High</w:t>
            </w:r>
          </w:p>
        </w:tc>
        <w:tc>
          <w:p w14:paraId="0000013E">
            <w:pPr>
              <w:spacing w:after="0" w:line="240" w:lineRule="auto"/>
              <w:rPr>
                <w:sz w:val="20"/>
                <w:szCs w:val="20"/>
                <w:highlight w:val="white"/>
              </w:rPr>
            </w:pPr>
            <w:r>
              <w:rPr>
                <w:sz w:val="20"/>
                <w:szCs w:val="20"/>
                <w:highlight w:val="white"/>
                <w:rtl w:val="0"/>
              </w:rPr>
              <w:t>Member4</w:t>
            </w:r>
          </w:p>
        </w:tc>
      </w:tr>
      <w:tr w14:paraId="75C74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4" w:hRule="atLeast"/>
        </w:trPr>
        <w:tc>
          <w:p w14:paraId="0000013F">
            <w:pPr>
              <w:spacing w:after="0" w:line="240" w:lineRule="auto"/>
              <w:rPr>
                <w:sz w:val="20"/>
                <w:szCs w:val="20"/>
                <w:highlight w:val="white"/>
              </w:rPr>
            </w:pPr>
            <w:r>
              <w:rPr>
                <w:sz w:val="20"/>
                <w:szCs w:val="20"/>
                <w:highlight w:val="white"/>
                <w:rtl w:val="0"/>
              </w:rPr>
              <w:t>Sprint-3</w:t>
            </w:r>
          </w:p>
        </w:tc>
        <w:tc>
          <w:p w14:paraId="00000140">
            <w:pPr>
              <w:spacing w:after="0" w:line="240" w:lineRule="auto"/>
              <w:rPr>
                <w:sz w:val="20"/>
                <w:szCs w:val="20"/>
                <w:highlight w:val="white"/>
              </w:rPr>
            </w:pPr>
            <w:r>
              <w:rPr>
                <w:sz w:val="20"/>
                <w:szCs w:val="20"/>
                <w:highlight w:val="white"/>
                <w:rtl w:val="0"/>
              </w:rPr>
              <w:t>Automation</w:t>
            </w:r>
          </w:p>
        </w:tc>
        <w:tc>
          <w:p w14:paraId="00000141">
            <w:pPr>
              <w:spacing w:after="0" w:line="240" w:lineRule="auto"/>
              <w:rPr>
                <w:sz w:val="20"/>
                <w:szCs w:val="20"/>
                <w:highlight w:val="white"/>
              </w:rPr>
            </w:pPr>
            <w:r>
              <w:rPr>
                <w:sz w:val="20"/>
                <w:szCs w:val="20"/>
                <w:highlight w:val="white"/>
                <w:rtl w:val="0"/>
              </w:rPr>
              <w:t>USN-8</w:t>
            </w:r>
          </w:p>
        </w:tc>
        <w:tc>
          <w:p w14:paraId="00000142">
            <w:pPr>
              <w:spacing w:after="0" w:line="240" w:lineRule="auto"/>
              <w:rPr>
                <w:sz w:val="20"/>
                <w:szCs w:val="20"/>
                <w:highlight w:val="white"/>
              </w:rPr>
            </w:pPr>
            <w:r>
              <w:rPr>
                <w:sz w:val="20"/>
                <w:szCs w:val="20"/>
                <w:highlight w:val="white"/>
                <w:rtl w:val="0"/>
              </w:rPr>
              <w:t>As a system, I want automated flows to update player statistics so that performance data remains accurate.</w:t>
            </w:r>
          </w:p>
        </w:tc>
        <w:tc>
          <w:p w14:paraId="00000143">
            <w:pPr>
              <w:spacing w:after="0" w:line="240" w:lineRule="auto"/>
              <w:jc w:val="center"/>
              <w:rPr>
                <w:sz w:val="20"/>
                <w:szCs w:val="20"/>
                <w:highlight w:val="white"/>
              </w:rPr>
            </w:pPr>
            <w:r>
              <w:rPr>
                <w:sz w:val="20"/>
                <w:szCs w:val="20"/>
                <w:highlight w:val="white"/>
                <w:rtl w:val="0"/>
              </w:rPr>
              <w:t>5</w:t>
            </w:r>
          </w:p>
        </w:tc>
        <w:tc>
          <w:p w14:paraId="00000144">
            <w:pPr>
              <w:spacing w:after="0" w:line="240" w:lineRule="auto"/>
              <w:rPr>
                <w:sz w:val="20"/>
                <w:szCs w:val="20"/>
                <w:highlight w:val="white"/>
              </w:rPr>
            </w:pPr>
            <w:r>
              <w:rPr>
                <w:sz w:val="20"/>
                <w:szCs w:val="20"/>
                <w:highlight w:val="white"/>
                <w:rtl w:val="0"/>
              </w:rPr>
              <w:t>High</w:t>
            </w:r>
          </w:p>
        </w:tc>
        <w:tc>
          <w:p w14:paraId="00000145">
            <w:pPr>
              <w:spacing w:after="0" w:line="240" w:lineRule="auto"/>
              <w:rPr>
                <w:sz w:val="20"/>
                <w:szCs w:val="20"/>
                <w:highlight w:val="white"/>
              </w:rPr>
            </w:pPr>
            <w:r>
              <w:rPr>
                <w:sz w:val="20"/>
                <w:szCs w:val="20"/>
                <w:highlight w:val="white"/>
                <w:rtl w:val="0"/>
              </w:rPr>
              <w:t>Member1</w:t>
            </w:r>
          </w:p>
        </w:tc>
      </w:tr>
    </w:tbl>
    <w:p w14:paraId="00000146">
      <w:pPr>
        <w:spacing w:after="160" w:line="259" w:lineRule="auto"/>
        <w:rPr>
          <w:highlight w:val="white"/>
        </w:rPr>
      </w:pPr>
    </w:p>
    <w:p w14:paraId="00000147">
      <w:pPr>
        <w:spacing w:after="160" w:line="259" w:lineRule="auto"/>
        <w:rPr>
          <w:b/>
          <w:bCs/>
          <w:highlight w:val="white"/>
        </w:rPr>
      </w:pPr>
    </w:p>
    <w:p w14:paraId="00000148">
      <w:pPr>
        <w:spacing w:after="160" w:line="259" w:lineRule="auto"/>
        <w:rPr>
          <w:b/>
          <w:bCs/>
          <w:highlight w:val="white"/>
        </w:rPr>
      </w:pPr>
    </w:p>
    <w:p w14:paraId="00000149">
      <w:pPr>
        <w:spacing w:after="160" w:line="259" w:lineRule="auto"/>
        <w:rPr>
          <w:b/>
          <w:bCs/>
          <w:highlight w:val="white"/>
        </w:rPr>
      </w:pPr>
    </w:p>
    <w:p w14:paraId="0000014A">
      <w:pPr>
        <w:spacing w:after="160" w:line="259" w:lineRule="auto"/>
        <w:rPr>
          <w:b/>
          <w:bCs/>
          <w:highlight w:val="white"/>
        </w:rPr>
      </w:pPr>
      <w:r>
        <w:rPr>
          <w:b/>
          <w:bCs/>
          <w:highlight w:val="white"/>
          <w:rtl w:val="0"/>
        </w:rPr>
        <w:t>Project Tracker, Velocity &amp; Burndown Chart: (4 Marks)</w:t>
      </w:r>
    </w:p>
    <w:tbl>
      <w:tblPr>
        <w:tblStyle w:val="17"/>
        <w:tblW w:w="108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40"/>
        <w:gridCol w:w="1320"/>
        <w:gridCol w:w="940"/>
        <w:gridCol w:w="1580"/>
        <w:gridCol w:w="1780"/>
        <w:gridCol w:w="1580"/>
        <w:gridCol w:w="2060"/>
      </w:tblGrid>
      <w:tr w14:paraId="43631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tblHeader/>
        </w:trPr>
        <w:tc>
          <w:p w14:paraId="0000014B">
            <w:pPr>
              <w:spacing w:after="0" w:line="240" w:lineRule="auto"/>
              <w:rPr>
                <w:b/>
                <w:bCs/>
                <w:sz w:val="20"/>
                <w:szCs w:val="20"/>
                <w:highlight w:val="white"/>
              </w:rPr>
            </w:pPr>
            <w:r>
              <w:rPr>
                <w:b/>
                <w:bCs/>
                <w:sz w:val="20"/>
                <w:szCs w:val="20"/>
                <w:highlight w:val="white"/>
                <w:rtl w:val="0"/>
              </w:rPr>
              <w:t>Sprint</w:t>
            </w:r>
          </w:p>
        </w:tc>
        <w:tc>
          <w:p w14:paraId="0000014C">
            <w:pPr>
              <w:spacing w:after="0" w:line="240" w:lineRule="auto"/>
              <w:rPr>
                <w:b/>
                <w:bCs/>
                <w:sz w:val="20"/>
                <w:szCs w:val="20"/>
                <w:highlight w:val="white"/>
              </w:rPr>
            </w:pPr>
            <w:r>
              <w:rPr>
                <w:b/>
                <w:bCs/>
                <w:sz w:val="20"/>
                <w:szCs w:val="20"/>
                <w:highlight w:val="white"/>
                <w:rtl w:val="0"/>
              </w:rPr>
              <w:t>Total Story Points</w:t>
            </w:r>
          </w:p>
        </w:tc>
        <w:tc>
          <w:p w14:paraId="0000014D">
            <w:pPr>
              <w:spacing w:after="0" w:line="240" w:lineRule="auto"/>
              <w:rPr>
                <w:b/>
                <w:bCs/>
                <w:sz w:val="20"/>
                <w:szCs w:val="20"/>
                <w:highlight w:val="white"/>
              </w:rPr>
            </w:pPr>
            <w:r>
              <w:rPr>
                <w:b/>
                <w:bCs/>
                <w:sz w:val="20"/>
                <w:szCs w:val="20"/>
                <w:highlight w:val="white"/>
                <w:rtl w:val="0"/>
              </w:rPr>
              <w:t>Duration</w:t>
            </w:r>
          </w:p>
        </w:tc>
        <w:tc>
          <w:p w14:paraId="0000014E">
            <w:pPr>
              <w:spacing w:after="0" w:line="240" w:lineRule="auto"/>
              <w:rPr>
                <w:b/>
                <w:bCs/>
                <w:sz w:val="20"/>
                <w:szCs w:val="20"/>
                <w:highlight w:val="white"/>
              </w:rPr>
            </w:pPr>
            <w:r>
              <w:rPr>
                <w:b/>
                <w:bCs/>
                <w:sz w:val="20"/>
                <w:szCs w:val="20"/>
                <w:highlight w:val="white"/>
                <w:rtl w:val="0"/>
              </w:rPr>
              <w:t>Sprint Start Date</w:t>
            </w:r>
          </w:p>
        </w:tc>
        <w:tc>
          <w:p w14:paraId="0000014F">
            <w:pPr>
              <w:spacing w:after="0" w:line="240" w:lineRule="auto"/>
              <w:rPr>
                <w:b/>
                <w:bCs/>
                <w:sz w:val="20"/>
                <w:szCs w:val="20"/>
                <w:highlight w:val="white"/>
              </w:rPr>
            </w:pPr>
            <w:r>
              <w:rPr>
                <w:b/>
                <w:bCs/>
                <w:sz w:val="20"/>
                <w:szCs w:val="20"/>
                <w:highlight w:val="white"/>
                <w:rtl w:val="0"/>
              </w:rPr>
              <w:t>Sprint End Date (Planned)</w:t>
            </w:r>
          </w:p>
        </w:tc>
        <w:tc>
          <w:p w14:paraId="00000150">
            <w:pPr>
              <w:spacing w:after="0" w:line="240" w:lineRule="auto"/>
              <w:rPr>
                <w:b/>
                <w:bCs/>
                <w:sz w:val="20"/>
                <w:szCs w:val="20"/>
                <w:highlight w:val="white"/>
              </w:rPr>
            </w:pPr>
            <w:r>
              <w:rPr>
                <w:b/>
                <w:bCs/>
                <w:sz w:val="20"/>
                <w:szCs w:val="20"/>
                <w:highlight w:val="white"/>
                <w:rtl w:val="0"/>
              </w:rPr>
              <w:t>Story Points Completed (as on Planned End Date)</w:t>
            </w:r>
          </w:p>
        </w:tc>
        <w:tc>
          <w:p w14:paraId="00000151">
            <w:pPr>
              <w:spacing w:after="0" w:line="240" w:lineRule="auto"/>
              <w:rPr>
                <w:b/>
                <w:bCs/>
                <w:sz w:val="20"/>
                <w:szCs w:val="20"/>
                <w:highlight w:val="white"/>
              </w:rPr>
            </w:pPr>
            <w:r>
              <w:rPr>
                <w:b/>
                <w:bCs/>
                <w:sz w:val="20"/>
                <w:szCs w:val="20"/>
                <w:highlight w:val="white"/>
                <w:rtl w:val="0"/>
              </w:rPr>
              <w:t>Sprint Release Date (Actual)</w:t>
            </w:r>
          </w:p>
        </w:tc>
      </w:tr>
      <w:tr w14:paraId="788A6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52">
            <w:pPr>
              <w:spacing w:after="0" w:line="240" w:lineRule="auto"/>
              <w:rPr>
                <w:sz w:val="20"/>
                <w:szCs w:val="20"/>
                <w:highlight w:val="white"/>
              </w:rPr>
            </w:pPr>
            <w:r>
              <w:rPr>
                <w:sz w:val="20"/>
                <w:szCs w:val="20"/>
                <w:highlight w:val="white"/>
                <w:rtl w:val="0"/>
              </w:rPr>
              <w:t>Sprint-1</w:t>
            </w:r>
          </w:p>
        </w:tc>
        <w:tc>
          <w:p w14:paraId="00000153">
            <w:pPr>
              <w:spacing w:after="0" w:line="240" w:lineRule="auto"/>
              <w:rPr>
                <w:sz w:val="20"/>
                <w:szCs w:val="20"/>
                <w:highlight w:val="white"/>
              </w:rPr>
            </w:pPr>
            <w:r>
              <w:rPr>
                <w:sz w:val="20"/>
                <w:szCs w:val="20"/>
                <w:highlight w:val="white"/>
                <w:rtl w:val="0"/>
              </w:rPr>
              <w:t>20</w:t>
            </w:r>
          </w:p>
        </w:tc>
        <w:tc>
          <w:p w14:paraId="00000154">
            <w:pPr>
              <w:spacing w:after="0" w:line="240" w:lineRule="auto"/>
              <w:rPr>
                <w:sz w:val="20"/>
                <w:szCs w:val="20"/>
                <w:highlight w:val="white"/>
              </w:rPr>
            </w:pPr>
            <w:r>
              <w:rPr>
                <w:sz w:val="20"/>
                <w:szCs w:val="20"/>
                <w:highlight w:val="white"/>
                <w:rtl w:val="0"/>
              </w:rPr>
              <w:t>6 Days</w:t>
            </w:r>
          </w:p>
        </w:tc>
        <w:tc>
          <w:p w14:paraId="00000155">
            <w:pPr>
              <w:spacing w:after="0" w:line="240" w:lineRule="auto"/>
              <w:rPr>
                <w:sz w:val="20"/>
                <w:szCs w:val="20"/>
                <w:highlight w:val="white"/>
              </w:rPr>
            </w:pPr>
            <w:r>
              <w:rPr>
                <w:sz w:val="20"/>
                <w:szCs w:val="20"/>
                <w:highlight w:val="white"/>
                <w:rtl w:val="0"/>
              </w:rPr>
              <w:t>24 Oct 2022</w:t>
            </w:r>
          </w:p>
        </w:tc>
        <w:tc>
          <w:p w14:paraId="00000156">
            <w:pPr>
              <w:spacing w:after="0" w:line="240" w:lineRule="auto"/>
              <w:rPr>
                <w:sz w:val="20"/>
                <w:szCs w:val="20"/>
                <w:highlight w:val="white"/>
              </w:rPr>
            </w:pPr>
            <w:r>
              <w:rPr>
                <w:sz w:val="20"/>
                <w:szCs w:val="20"/>
                <w:highlight w:val="white"/>
                <w:rtl w:val="0"/>
              </w:rPr>
              <w:t>29 Oct 2022</w:t>
            </w:r>
          </w:p>
        </w:tc>
        <w:tc>
          <w:p w14:paraId="00000157">
            <w:pPr>
              <w:spacing w:after="0" w:line="240" w:lineRule="auto"/>
              <w:rPr>
                <w:sz w:val="20"/>
                <w:szCs w:val="20"/>
                <w:highlight w:val="white"/>
              </w:rPr>
            </w:pPr>
            <w:r>
              <w:rPr>
                <w:sz w:val="20"/>
                <w:szCs w:val="20"/>
                <w:highlight w:val="white"/>
                <w:rtl w:val="0"/>
              </w:rPr>
              <w:t>20</w:t>
            </w:r>
          </w:p>
        </w:tc>
        <w:tc>
          <w:p w14:paraId="00000158">
            <w:pPr>
              <w:spacing w:after="0" w:line="240" w:lineRule="auto"/>
              <w:rPr>
                <w:sz w:val="20"/>
                <w:szCs w:val="20"/>
                <w:highlight w:val="white"/>
              </w:rPr>
            </w:pPr>
            <w:r>
              <w:rPr>
                <w:sz w:val="20"/>
                <w:szCs w:val="20"/>
                <w:highlight w:val="white"/>
                <w:rtl w:val="0"/>
              </w:rPr>
              <w:t>29 Oct 2022</w:t>
            </w:r>
          </w:p>
        </w:tc>
      </w:tr>
      <w:tr w14:paraId="58F6F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59">
            <w:pPr>
              <w:spacing w:after="0" w:line="240" w:lineRule="auto"/>
              <w:rPr>
                <w:sz w:val="20"/>
                <w:szCs w:val="20"/>
                <w:highlight w:val="white"/>
              </w:rPr>
            </w:pPr>
            <w:r>
              <w:rPr>
                <w:sz w:val="20"/>
                <w:szCs w:val="20"/>
                <w:highlight w:val="white"/>
                <w:rtl w:val="0"/>
              </w:rPr>
              <w:t>Sprint-2</w:t>
            </w:r>
          </w:p>
        </w:tc>
        <w:tc>
          <w:p w14:paraId="0000015A">
            <w:pPr>
              <w:spacing w:after="0" w:line="240" w:lineRule="auto"/>
              <w:rPr>
                <w:sz w:val="20"/>
                <w:szCs w:val="20"/>
                <w:highlight w:val="white"/>
              </w:rPr>
            </w:pPr>
            <w:r>
              <w:rPr>
                <w:sz w:val="20"/>
                <w:szCs w:val="20"/>
                <w:highlight w:val="white"/>
                <w:rtl w:val="0"/>
              </w:rPr>
              <w:t>20</w:t>
            </w:r>
          </w:p>
        </w:tc>
        <w:tc>
          <w:p w14:paraId="0000015B">
            <w:pPr>
              <w:spacing w:after="0" w:line="240" w:lineRule="auto"/>
              <w:rPr>
                <w:sz w:val="20"/>
                <w:szCs w:val="20"/>
                <w:highlight w:val="white"/>
              </w:rPr>
            </w:pPr>
            <w:r>
              <w:rPr>
                <w:sz w:val="20"/>
                <w:szCs w:val="20"/>
                <w:highlight w:val="white"/>
                <w:rtl w:val="0"/>
              </w:rPr>
              <w:t>6 Days</w:t>
            </w:r>
          </w:p>
        </w:tc>
        <w:tc>
          <w:p w14:paraId="0000015C">
            <w:pPr>
              <w:spacing w:after="0" w:line="240" w:lineRule="auto"/>
              <w:rPr>
                <w:sz w:val="20"/>
                <w:szCs w:val="20"/>
                <w:highlight w:val="white"/>
              </w:rPr>
            </w:pPr>
            <w:r>
              <w:rPr>
                <w:sz w:val="20"/>
                <w:szCs w:val="20"/>
                <w:highlight w:val="white"/>
                <w:rtl w:val="0"/>
              </w:rPr>
              <w:t>31 Oct 2022</w:t>
            </w:r>
          </w:p>
        </w:tc>
        <w:tc>
          <w:p w14:paraId="0000015D">
            <w:pPr>
              <w:spacing w:after="0" w:line="240" w:lineRule="auto"/>
              <w:rPr>
                <w:sz w:val="20"/>
                <w:szCs w:val="20"/>
                <w:highlight w:val="white"/>
              </w:rPr>
            </w:pPr>
            <w:r>
              <w:rPr>
                <w:sz w:val="20"/>
                <w:szCs w:val="20"/>
                <w:highlight w:val="white"/>
                <w:rtl w:val="0"/>
              </w:rPr>
              <w:t>05 Nov 2022</w:t>
            </w:r>
          </w:p>
        </w:tc>
        <w:tc>
          <w:p w14:paraId="0000015E">
            <w:pPr>
              <w:spacing w:after="0" w:line="240" w:lineRule="auto"/>
              <w:rPr>
                <w:sz w:val="20"/>
                <w:szCs w:val="20"/>
                <w:highlight w:val="white"/>
              </w:rPr>
            </w:pPr>
          </w:p>
        </w:tc>
        <w:tc>
          <w:p w14:paraId="0000015F">
            <w:pPr>
              <w:spacing w:after="0" w:line="240" w:lineRule="auto"/>
              <w:rPr>
                <w:sz w:val="20"/>
                <w:szCs w:val="20"/>
                <w:highlight w:val="white"/>
              </w:rPr>
            </w:pPr>
          </w:p>
        </w:tc>
      </w:tr>
      <w:tr w14:paraId="46FA1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60">
            <w:pPr>
              <w:spacing w:after="0" w:line="240" w:lineRule="auto"/>
              <w:rPr>
                <w:sz w:val="20"/>
                <w:szCs w:val="20"/>
                <w:highlight w:val="white"/>
              </w:rPr>
            </w:pPr>
            <w:r>
              <w:rPr>
                <w:sz w:val="20"/>
                <w:szCs w:val="20"/>
                <w:highlight w:val="white"/>
                <w:rtl w:val="0"/>
              </w:rPr>
              <w:t>Sprint-3</w:t>
            </w:r>
          </w:p>
        </w:tc>
        <w:tc>
          <w:p w14:paraId="00000161">
            <w:pPr>
              <w:spacing w:after="0" w:line="240" w:lineRule="auto"/>
              <w:rPr>
                <w:sz w:val="20"/>
                <w:szCs w:val="20"/>
                <w:highlight w:val="white"/>
              </w:rPr>
            </w:pPr>
            <w:r>
              <w:rPr>
                <w:sz w:val="20"/>
                <w:szCs w:val="20"/>
                <w:highlight w:val="white"/>
                <w:rtl w:val="0"/>
              </w:rPr>
              <w:t>20</w:t>
            </w:r>
          </w:p>
        </w:tc>
        <w:tc>
          <w:p w14:paraId="00000162">
            <w:pPr>
              <w:spacing w:after="0" w:line="240" w:lineRule="auto"/>
              <w:rPr>
                <w:sz w:val="20"/>
                <w:szCs w:val="20"/>
                <w:highlight w:val="white"/>
              </w:rPr>
            </w:pPr>
            <w:r>
              <w:rPr>
                <w:sz w:val="20"/>
                <w:szCs w:val="20"/>
                <w:highlight w:val="white"/>
                <w:rtl w:val="0"/>
              </w:rPr>
              <w:t>6 Days</w:t>
            </w:r>
          </w:p>
        </w:tc>
        <w:tc>
          <w:p w14:paraId="00000163">
            <w:pPr>
              <w:spacing w:after="0" w:line="240" w:lineRule="auto"/>
              <w:rPr>
                <w:sz w:val="20"/>
                <w:szCs w:val="20"/>
                <w:highlight w:val="white"/>
              </w:rPr>
            </w:pPr>
            <w:r>
              <w:rPr>
                <w:sz w:val="20"/>
                <w:szCs w:val="20"/>
                <w:highlight w:val="white"/>
                <w:rtl w:val="0"/>
              </w:rPr>
              <w:t>07 Nov 2022</w:t>
            </w:r>
          </w:p>
        </w:tc>
        <w:tc>
          <w:p w14:paraId="00000164">
            <w:pPr>
              <w:spacing w:after="0" w:line="240" w:lineRule="auto"/>
              <w:rPr>
                <w:sz w:val="20"/>
                <w:szCs w:val="20"/>
                <w:highlight w:val="white"/>
              </w:rPr>
            </w:pPr>
            <w:r>
              <w:rPr>
                <w:sz w:val="20"/>
                <w:szCs w:val="20"/>
                <w:highlight w:val="white"/>
                <w:rtl w:val="0"/>
              </w:rPr>
              <w:t>12 Nov 2022</w:t>
            </w:r>
          </w:p>
        </w:tc>
        <w:tc>
          <w:p w14:paraId="00000165">
            <w:pPr>
              <w:spacing w:after="0" w:line="240" w:lineRule="auto"/>
              <w:rPr>
                <w:sz w:val="20"/>
                <w:szCs w:val="20"/>
                <w:highlight w:val="white"/>
              </w:rPr>
            </w:pPr>
          </w:p>
        </w:tc>
        <w:tc>
          <w:p w14:paraId="00000166">
            <w:pPr>
              <w:spacing w:after="0" w:line="240" w:lineRule="auto"/>
              <w:rPr>
                <w:sz w:val="20"/>
                <w:szCs w:val="20"/>
                <w:highlight w:val="white"/>
              </w:rPr>
            </w:pPr>
          </w:p>
        </w:tc>
      </w:tr>
      <w:tr w14:paraId="65983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67">
            <w:pPr>
              <w:spacing w:after="0" w:line="240" w:lineRule="auto"/>
              <w:rPr>
                <w:sz w:val="20"/>
                <w:szCs w:val="20"/>
                <w:highlight w:val="white"/>
              </w:rPr>
            </w:pPr>
            <w:r>
              <w:rPr>
                <w:sz w:val="20"/>
                <w:szCs w:val="20"/>
                <w:highlight w:val="white"/>
                <w:rtl w:val="0"/>
              </w:rPr>
              <w:t>Sprint-4</w:t>
            </w:r>
          </w:p>
        </w:tc>
        <w:tc>
          <w:p w14:paraId="00000168">
            <w:pPr>
              <w:spacing w:after="0" w:line="240" w:lineRule="auto"/>
              <w:rPr>
                <w:sz w:val="20"/>
                <w:szCs w:val="20"/>
                <w:highlight w:val="white"/>
              </w:rPr>
            </w:pPr>
            <w:r>
              <w:rPr>
                <w:sz w:val="20"/>
                <w:szCs w:val="20"/>
                <w:highlight w:val="white"/>
                <w:rtl w:val="0"/>
              </w:rPr>
              <w:t>20</w:t>
            </w:r>
          </w:p>
        </w:tc>
        <w:tc>
          <w:p w14:paraId="00000169">
            <w:pPr>
              <w:spacing w:after="0" w:line="240" w:lineRule="auto"/>
              <w:rPr>
                <w:sz w:val="20"/>
                <w:szCs w:val="20"/>
                <w:highlight w:val="white"/>
              </w:rPr>
            </w:pPr>
            <w:r>
              <w:rPr>
                <w:sz w:val="20"/>
                <w:szCs w:val="20"/>
                <w:highlight w:val="white"/>
                <w:rtl w:val="0"/>
              </w:rPr>
              <w:t>6 Days</w:t>
            </w:r>
          </w:p>
        </w:tc>
        <w:tc>
          <w:p w14:paraId="0000016A">
            <w:pPr>
              <w:spacing w:after="0" w:line="240" w:lineRule="auto"/>
              <w:rPr>
                <w:sz w:val="20"/>
                <w:szCs w:val="20"/>
                <w:highlight w:val="white"/>
              </w:rPr>
            </w:pPr>
            <w:r>
              <w:rPr>
                <w:sz w:val="20"/>
                <w:szCs w:val="20"/>
                <w:highlight w:val="white"/>
                <w:rtl w:val="0"/>
              </w:rPr>
              <w:t>14 Nov 2022</w:t>
            </w:r>
          </w:p>
        </w:tc>
        <w:tc>
          <w:p w14:paraId="0000016B">
            <w:pPr>
              <w:spacing w:after="0" w:line="240" w:lineRule="auto"/>
              <w:rPr>
                <w:sz w:val="20"/>
                <w:szCs w:val="20"/>
                <w:highlight w:val="white"/>
              </w:rPr>
            </w:pPr>
            <w:r>
              <w:rPr>
                <w:sz w:val="20"/>
                <w:szCs w:val="20"/>
                <w:highlight w:val="white"/>
                <w:rtl w:val="0"/>
              </w:rPr>
              <w:t>19 Nov 2022</w:t>
            </w:r>
          </w:p>
        </w:tc>
        <w:tc>
          <w:p w14:paraId="0000016C">
            <w:pPr>
              <w:spacing w:after="0" w:line="240" w:lineRule="auto"/>
              <w:rPr>
                <w:sz w:val="20"/>
                <w:szCs w:val="20"/>
                <w:highlight w:val="white"/>
              </w:rPr>
            </w:pPr>
          </w:p>
        </w:tc>
        <w:tc>
          <w:p w14:paraId="0000016D">
            <w:pPr>
              <w:spacing w:after="0" w:line="240" w:lineRule="auto"/>
              <w:rPr>
                <w:sz w:val="20"/>
                <w:szCs w:val="20"/>
                <w:highlight w:val="white"/>
              </w:rPr>
            </w:pPr>
          </w:p>
        </w:tc>
      </w:tr>
      <w:tr w14:paraId="3D4E51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6E">
            <w:pPr>
              <w:spacing w:after="0" w:line="240" w:lineRule="auto"/>
              <w:rPr>
                <w:sz w:val="20"/>
                <w:szCs w:val="20"/>
                <w:highlight w:val="white"/>
              </w:rPr>
            </w:pPr>
          </w:p>
        </w:tc>
        <w:tc>
          <w:p w14:paraId="0000016F">
            <w:pPr>
              <w:spacing w:after="0" w:line="240" w:lineRule="auto"/>
              <w:rPr>
                <w:sz w:val="20"/>
                <w:szCs w:val="20"/>
                <w:highlight w:val="white"/>
              </w:rPr>
            </w:pPr>
          </w:p>
        </w:tc>
        <w:tc>
          <w:p w14:paraId="00000170">
            <w:pPr>
              <w:spacing w:after="0" w:line="240" w:lineRule="auto"/>
              <w:rPr>
                <w:sz w:val="20"/>
                <w:szCs w:val="20"/>
                <w:highlight w:val="white"/>
              </w:rPr>
            </w:pPr>
          </w:p>
        </w:tc>
        <w:tc>
          <w:p w14:paraId="00000171">
            <w:pPr>
              <w:spacing w:after="0" w:line="240" w:lineRule="auto"/>
              <w:rPr>
                <w:sz w:val="20"/>
                <w:szCs w:val="20"/>
                <w:highlight w:val="white"/>
              </w:rPr>
            </w:pPr>
          </w:p>
        </w:tc>
        <w:tc>
          <w:p w14:paraId="00000172">
            <w:pPr>
              <w:spacing w:after="0" w:line="240" w:lineRule="auto"/>
              <w:rPr>
                <w:sz w:val="20"/>
                <w:szCs w:val="20"/>
                <w:highlight w:val="white"/>
              </w:rPr>
            </w:pPr>
          </w:p>
        </w:tc>
        <w:tc>
          <w:p w14:paraId="00000173">
            <w:pPr>
              <w:spacing w:after="0" w:line="240" w:lineRule="auto"/>
              <w:rPr>
                <w:sz w:val="20"/>
                <w:szCs w:val="20"/>
                <w:highlight w:val="white"/>
              </w:rPr>
            </w:pPr>
          </w:p>
        </w:tc>
        <w:tc>
          <w:p w14:paraId="00000174">
            <w:pPr>
              <w:spacing w:after="0" w:line="240" w:lineRule="auto"/>
              <w:rPr>
                <w:sz w:val="20"/>
                <w:szCs w:val="20"/>
                <w:highlight w:val="white"/>
              </w:rPr>
            </w:pPr>
          </w:p>
        </w:tc>
      </w:tr>
      <w:tr w14:paraId="64A23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75">
            <w:pPr>
              <w:spacing w:after="0" w:line="240" w:lineRule="auto"/>
              <w:rPr>
                <w:sz w:val="20"/>
                <w:szCs w:val="20"/>
                <w:highlight w:val="white"/>
              </w:rPr>
            </w:pPr>
          </w:p>
        </w:tc>
        <w:tc>
          <w:p w14:paraId="00000176">
            <w:pPr>
              <w:spacing w:after="0" w:line="240" w:lineRule="auto"/>
              <w:rPr>
                <w:sz w:val="20"/>
                <w:szCs w:val="20"/>
                <w:highlight w:val="white"/>
              </w:rPr>
            </w:pPr>
          </w:p>
        </w:tc>
        <w:tc>
          <w:p w14:paraId="00000177">
            <w:pPr>
              <w:spacing w:after="0" w:line="240" w:lineRule="auto"/>
              <w:rPr>
                <w:sz w:val="20"/>
                <w:szCs w:val="20"/>
                <w:highlight w:val="white"/>
              </w:rPr>
            </w:pPr>
          </w:p>
        </w:tc>
        <w:tc>
          <w:p w14:paraId="00000178">
            <w:pPr>
              <w:spacing w:after="0" w:line="240" w:lineRule="auto"/>
              <w:rPr>
                <w:sz w:val="20"/>
                <w:szCs w:val="20"/>
                <w:highlight w:val="white"/>
              </w:rPr>
            </w:pPr>
          </w:p>
        </w:tc>
        <w:tc>
          <w:p w14:paraId="00000179">
            <w:pPr>
              <w:spacing w:after="0" w:line="240" w:lineRule="auto"/>
              <w:rPr>
                <w:sz w:val="20"/>
                <w:szCs w:val="20"/>
                <w:highlight w:val="white"/>
              </w:rPr>
            </w:pPr>
          </w:p>
        </w:tc>
        <w:tc>
          <w:p w14:paraId="0000017A">
            <w:pPr>
              <w:spacing w:after="0" w:line="240" w:lineRule="auto"/>
              <w:rPr>
                <w:sz w:val="20"/>
                <w:szCs w:val="20"/>
                <w:highlight w:val="white"/>
              </w:rPr>
            </w:pPr>
          </w:p>
        </w:tc>
        <w:tc>
          <w:p w14:paraId="0000017B">
            <w:pPr>
              <w:spacing w:after="0" w:line="240" w:lineRule="auto"/>
              <w:rPr>
                <w:sz w:val="20"/>
                <w:szCs w:val="20"/>
                <w:highlight w:val="white"/>
              </w:rPr>
            </w:pPr>
          </w:p>
        </w:tc>
      </w:tr>
      <w:tr w14:paraId="60218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7C">
            <w:pPr>
              <w:spacing w:after="0" w:line="240" w:lineRule="auto"/>
              <w:rPr>
                <w:sz w:val="20"/>
                <w:szCs w:val="20"/>
                <w:highlight w:val="white"/>
              </w:rPr>
            </w:pPr>
          </w:p>
        </w:tc>
        <w:tc>
          <w:p w14:paraId="0000017D">
            <w:pPr>
              <w:spacing w:after="0" w:line="240" w:lineRule="auto"/>
              <w:rPr>
                <w:sz w:val="20"/>
                <w:szCs w:val="20"/>
                <w:highlight w:val="white"/>
              </w:rPr>
            </w:pPr>
          </w:p>
        </w:tc>
        <w:tc>
          <w:p w14:paraId="0000017E">
            <w:pPr>
              <w:spacing w:after="0" w:line="240" w:lineRule="auto"/>
              <w:rPr>
                <w:sz w:val="20"/>
                <w:szCs w:val="20"/>
                <w:highlight w:val="white"/>
              </w:rPr>
            </w:pPr>
          </w:p>
        </w:tc>
        <w:tc>
          <w:p w14:paraId="0000017F">
            <w:pPr>
              <w:spacing w:after="0" w:line="240" w:lineRule="auto"/>
              <w:rPr>
                <w:sz w:val="20"/>
                <w:szCs w:val="20"/>
                <w:highlight w:val="white"/>
              </w:rPr>
            </w:pPr>
          </w:p>
        </w:tc>
        <w:tc>
          <w:p w14:paraId="00000180">
            <w:pPr>
              <w:spacing w:after="0" w:line="240" w:lineRule="auto"/>
              <w:rPr>
                <w:sz w:val="20"/>
                <w:szCs w:val="20"/>
                <w:highlight w:val="white"/>
              </w:rPr>
            </w:pPr>
          </w:p>
        </w:tc>
        <w:tc>
          <w:p w14:paraId="00000181">
            <w:pPr>
              <w:spacing w:after="0" w:line="240" w:lineRule="auto"/>
              <w:rPr>
                <w:sz w:val="20"/>
                <w:szCs w:val="20"/>
                <w:highlight w:val="white"/>
              </w:rPr>
            </w:pPr>
          </w:p>
        </w:tc>
        <w:tc>
          <w:p w14:paraId="00000182">
            <w:pPr>
              <w:spacing w:after="0" w:line="240" w:lineRule="auto"/>
              <w:rPr>
                <w:sz w:val="20"/>
                <w:szCs w:val="20"/>
                <w:highlight w:val="white"/>
              </w:rPr>
            </w:pPr>
          </w:p>
        </w:tc>
      </w:tr>
      <w:tr w14:paraId="6EDFC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83">
            <w:pPr>
              <w:spacing w:after="0" w:line="240" w:lineRule="auto"/>
              <w:rPr>
                <w:sz w:val="20"/>
                <w:szCs w:val="20"/>
                <w:highlight w:val="white"/>
              </w:rPr>
            </w:pPr>
          </w:p>
        </w:tc>
        <w:tc>
          <w:p w14:paraId="00000184">
            <w:pPr>
              <w:spacing w:after="0" w:line="240" w:lineRule="auto"/>
              <w:rPr>
                <w:sz w:val="20"/>
                <w:szCs w:val="20"/>
                <w:highlight w:val="white"/>
              </w:rPr>
            </w:pPr>
          </w:p>
        </w:tc>
        <w:tc>
          <w:p w14:paraId="00000185">
            <w:pPr>
              <w:spacing w:after="0" w:line="240" w:lineRule="auto"/>
              <w:rPr>
                <w:sz w:val="20"/>
                <w:szCs w:val="20"/>
                <w:highlight w:val="white"/>
              </w:rPr>
            </w:pPr>
          </w:p>
        </w:tc>
        <w:tc>
          <w:p w14:paraId="00000186">
            <w:pPr>
              <w:spacing w:after="0" w:line="240" w:lineRule="auto"/>
              <w:rPr>
                <w:sz w:val="20"/>
                <w:szCs w:val="20"/>
                <w:highlight w:val="white"/>
              </w:rPr>
            </w:pPr>
          </w:p>
        </w:tc>
        <w:tc>
          <w:p w14:paraId="00000187">
            <w:pPr>
              <w:spacing w:after="0" w:line="240" w:lineRule="auto"/>
              <w:rPr>
                <w:sz w:val="20"/>
                <w:szCs w:val="20"/>
                <w:highlight w:val="white"/>
              </w:rPr>
            </w:pPr>
          </w:p>
        </w:tc>
        <w:tc>
          <w:p w14:paraId="00000188">
            <w:pPr>
              <w:spacing w:after="0" w:line="240" w:lineRule="auto"/>
              <w:rPr>
                <w:sz w:val="20"/>
                <w:szCs w:val="20"/>
                <w:highlight w:val="white"/>
              </w:rPr>
            </w:pPr>
          </w:p>
        </w:tc>
        <w:tc>
          <w:p w14:paraId="00000189">
            <w:pPr>
              <w:spacing w:after="0" w:line="240" w:lineRule="auto"/>
              <w:rPr>
                <w:sz w:val="20"/>
                <w:szCs w:val="20"/>
                <w:highlight w:val="white"/>
              </w:rPr>
            </w:pPr>
          </w:p>
        </w:tc>
      </w:tr>
    </w:tbl>
    <w:p w14:paraId="0000018A">
      <w:pPr>
        <w:spacing w:after="160" w:line="259" w:lineRule="auto"/>
        <w:rPr>
          <w:rFonts w:ascii="Times New Roman" w:hAnsi="Times New Roman" w:eastAsia="Times New Roman" w:cs="Times New Roman"/>
          <w:color w:val="0D0D0D"/>
          <w:sz w:val="26"/>
          <w:szCs w:val="26"/>
          <w:highlight w:val="white"/>
        </w:rPr>
      </w:pPr>
    </w:p>
    <w:p w14:paraId="0000018B">
      <w:pPr>
        <w:jc w:val="both"/>
        <w:rPr>
          <w:rFonts w:ascii="Times New Roman" w:hAnsi="Times New Roman" w:eastAsia="Times New Roman" w:cs="Times New Roman"/>
          <w:b/>
          <w:bCs/>
          <w:color w:val="0D0D0D"/>
          <w:sz w:val="28"/>
          <w:szCs w:val="28"/>
          <w:highlight w:val="white"/>
        </w:rPr>
      </w:pPr>
    </w:p>
    <w:p w14:paraId="0000018C">
      <w:pPr>
        <w:jc w:val="both"/>
        <w:rPr>
          <w:rFonts w:ascii="Times New Roman" w:hAnsi="Times New Roman" w:eastAsia="Times New Roman" w:cs="Times New Roman"/>
          <w:color w:val="0D0D0D"/>
          <w:sz w:val="26"/>
          <w:szCs w:val="26"/>
          <w:highlight w:val="white"/>
        </w:rPr>
      </w:pPr>
    </w:p>
    <w:p w14:paraId="0000018D">
      <w:pPr>
        <w:pStyle w:val="2"/>
        <w:rPr>
          <w:rFonts w:ascii="Times New Roman" w:hAnsi="Times New Roman" w:eastAsia="Times New Roman" w:cs="Times New Roman"/>
          <w:b/>
          <w:bCs/>
          <w:sz w:val="28"/>
          <w:szCs w:val="28"/>
          <w:highlight w:val="white"/>
        </w:rPr>
      </w:pPr>
      <w:bookmarkStart w:id="21" w:name="_6nz6jps3mvhb" w:colFirst="0" w:colLast="0"/>
      <w:bookmarkEnd w:id="21"/>
      <w:r>
        <w:rPr>
          <w:rFonts w:ascii="Times New Roman" w:hAnsi="Times New Roman" w:eastAsia="Times New Roman" w:cs="Times New Roman"/>
          <w:b/>
          <w:bCs/>
          <w:sz w:val="28"/>
          <w:szCs w:val="28"/>
          <w:highlight w:val="white"/>
          <w:rtl w:val="0"/>
        </w:rPr>
        <w:t>6. Project Development Phase:</w:t>
      </w:r>
    </w:p>
    <w:p w14:paraId="0000018E"/>
    <w:p w14:paraId="0000018F">
      <w:pPr>
        <w:pStyle w:val="11"/>
      </w:pPr>
      <w:bookmarkStart w:id="22" w:name="_5tpkmg96yxot" w:colFirst="0" w:colLast="0"/>
      <w:bookmarkEnd w:id="22"/>
      <w:r>
        <w:rPr>
          <w:b/>
          <w:bCs/>
          <w:sz w:val="32"/>
          <w:szCs w:val="32"/>
          <w:rtl w:val="0"/>
        </w:rPr>
        <w:t xml:space="preserve">Project Flow </w:t>
      </w:r>
      <w:r>
        <w:rPr>
          <w:rtl w:val="0"/>
        </w:rPr>
        <w:t xml:space="preserve"> </w:t>
      </w:r>
    </w:p>
    <w:p w14:paraId="00000190"/>
    <w:p w14:paraId="00000191">
      <w:pPr>
        <w:ind w:left="-720"/>
        <w:rPr>
          <w:sz w:val="24"/>
          <w:szCs w:val="24"/>
        </w:rPr>
      </w:pPr>
      <w:r>
        <w:rPr>
          <w:sz w:val="24"/>
          <w:szCs w:val="24"/>
          <w:rtl w:val="0"/>
        </w:rPr>
        <w:t>Milestone 1 : Creation of developer account</w:t>
      </w:r>
    </w:p>
    <w:p w14:paraId="00000192">
      <w:pPr>
        <w:ind w:left="-720"/>
        <w:rPr>
          <w:sz w:val="24"/>
          <w:szCs w:val="24"/>
        </w:rPr>
      </w:pPr>
      <w:r>
        <w:rPr>
          <w:sz w:val="24"/>
          <w:szCs w:val="24"/>
          <w:rtl w:val="0"/>
        </w:rPr>
        <w:t>Milestone 2 : Object Creation</w:t>
      </w:r>
    </w:p>
    <w:p w14:paraId="00000193">
      <w:pPr>
        <w:ind w:left="-720"/>
        <w:rPr>
          <w:sz w:val="24"/>
          <w:szCs w:val="24"/>
        </w:rPr>
      </w:pPr>
      <w:r>
        <w:rPr>
          <w:sz w:val="24"/>
          <w:szCs w:val="24"/>
          <w:rtl w:val="0"/>
        </w:rPr>
        <w:t>Milestone 3 : Tabs</w:t>
      </w:r>
    </w:p>
    <w:p w14:paraId="00000194">
      <w:pPr>
        <w:ind w:left="-720"/>
        <w:rPr>
          <w:sz w:val="24"/>
          <w:szCs w:val="24"/>
        </w:rPr>
      </w:pPr>
      <w:r>
        <w:rPr>
          <w:sz w:val="24"/>
          <w:szCs w:val="24"/>
          <w:rtl w:val="0"/>
        </w:rPr>
        <w:t>Milestone 4 : The Lightning App</w:t>
      </w:r>
    </w:p>
    <w:p w14:paraId="00000195">
      <w:pPr>
        <w:ind w:left="-720"/>
        <w:rPr>
          <w:sz w:val="24"/>
          <w:szCs w:val="24"/>
        </w:rPr>
      </w:pPr>
      <w:r>
        <w:rPr>
          <w:sz w:val="24"/>
          <w:szCs w:val="24"/>
          <w:rtl w:val="0"/>
        </w:rPr>
        <w:t xml:space="preserve">Milestone 5 </w:t>
      </w:r>
      <w:r>
        <w:rPr>
          <w:sz w:val="24"/>
          <w:szCs w:val="24"/>
          <w:highlight w:val="white"/>
          <w:rtl w:val="0"/>
        </w:rPr>
        <w:t xml:space="preserve">: </w:t>
      </w:r>
      <w:r>
        <w:rPr>
          <w:sz w:val="24"/>
          <w:szCs w:val="24"/>
          <w:rtl w:val="0"/>
        </w:rPr>
        <w:t xml:space="preserve">Fields &amp; Relationships </w:t>
      </w:r>
    </w:p>
    <w:p w14:paraId="00000196">
      <w:pPr>
        <w:ind w:left="-720"/>
        <w:rPr>
          <w:sz w:val="24"/>
          <w:szCs w:val="24"/>
          <w:highlight w:val="white"/>
        </w:rPr>
      </w:pPr>
      <w:r>
        <w:rPr>
          <w:sz w:val="24"/>
          <w:szCs w:val="24"/>
          <w:rtl w:val="0"/>
        </w:rPr>
        <w:t>Milestone 6 : Roll-up Summary</w:t>
      </w:r>
    </w:p>
    <w:p w14:paraId="00000197">
      <w:pPr>
        <w:ind w:left="-720"/>
        <w:rPr>
          <w:sz w:val="24"/>
          <w:szCs w:val="24"/>
          <w:highlight w:val="white"/>
        </w:rPr>
      </w:pPr>
      <w:r>
        <w:rPr>
          <w:sz w:val="24"/>
          <w:szCs w:val="24"/>
          <w:rtl w:val="0"/>
        </w:rPr>
        <w:t>Milestone 7</w:t>
      </w:r>
      <w:r>
        <w:rPr>
          <w:sz w:val="24"/>
          <w:szCs w:val="24"/>
          <w:highlight w:val="white"/>
          <w:rtl w:val="0"/>
        </w:rPr>
        <w:t xml:space="preserve"> : Flows</w:t>
      </w:r>
    </w:p>
    <w:p w14:paraId="00000198">
      <w:pPr>
        <w:ind w:left="-720"/>
        <w:rPr>
          <w:sz w:val="24"/>
          <w:szCs w:val="24"/>
          <w:highlight w:val="white"/>
        </w:rPr>
      </w:pPr>
    </w:p>
    <w:p w14:paraId="00000199">
      <w:pPr>
        <w:pStyle w:val="2"/>
        <w:widowControl w:val="0"/>
        <w:spacing w:before="37" w:line="240" w:lineRule="auto"/>
        <w:rPr>
          <w:b/>
          <w:bCs/>
          <w:sz w:val="32"/>
          <w:szCs w:val="32"/>
        </w:rPr>
      </w:pPr>
      <w:bookmarkStart w:id="23" w:name="_pqjrmtmf3yzu" w:colFirst="0" w:colLast="0"/>
      <w:bookmarkEnd w:id="23"/>
      <w:r>
        <w:rPr>
          <w:b/>
          <w:bCs/>
          <w:sz w:val="32"/>
          <w:szCs w:val="32"/>
          <w:rtl w:val="0"/>
        </w:rPr>
        <w:t xml:space="preserve">Implementation </w:t>
      </w:r>
    </w:p>
    <w:p w14:paraId="0000019A">
      <w:pPr>
        <w:pStyle w:val="3"/>
        <w:widowControl w:val="0"/>
        <w:spacing w:before="398" w:line="240" w:lineRule="auto"/>
        <w:ind w:left="6" w:firstLine="0"/>
        <w:rPr>
          <w:b/>
          <w:bCs/>
          <w:sz w:val="28"/>
          <w:szCs w:val="28"/>
          <w:u w:val="single"/>
        </w:rPr>
      </w:pPr>
      <w:bookmarkStart w:id="24" w:name="_gb2vwtgaz0e4" w:colFirst="0" w:colLast="0"/>
      <w:bookmarkEnd w:id="24"/>
      <w:r>
        <w:rPr>
          <w:b/>
          <w:bCs/>
          <w:sz w:val="28"/>
          <w:szCs w:val="28"/>
          <w:u w:val="single"/>
          <w:rtl w:val="0"/>
        </w:rPr>
        <w:t xml:space="preserve">Milestone 1 </w:t>
      </w:r>
      <w:r>
        <w:rPr>
          <w:b/>
          <w:bCs/>
          <w:sz w:val="28"/>
          <w:szCs w:val="28"/>
          <w:highlight w:val="white"/>
          <w:u w:val="single"/>
          <w:rtl w:val="0"/>
        </w:rPr>
        <w:t xml:space="preserve">- </w:t>
      </w:r>
      <w:r>
        <w:rPr>
          <w:b/>
          <w:bCs/>
          <w:sz w:val="28"/>
          <w:szCs w:val="28"/>
          <w:u w:val="single"/>
          <w:rtl w:val="0"/>
        </w:rPr>
        <w:t>Salesforce developer account creation :</w:t>
      </w:r>
    </w:p>
    <w:p w14:paraId="0000019B"/>
    <w:p w14:paraId="0000019C">
      <w:pPr>
        <w:pStyle w:val="4"/>
        <w:widowControl w:val="0"/>
        <w:spacing w:before="12" w:line="240" w:lineRule="auto"/>
        <w:ind w:left="1" w:firstLine="0"/>
        <w:jc w:val="both"/>
        <w:rPr>
          <w:b/>
          <w:bCs/>
          <w:color w:val="000000"/>
        </w:rPr>
      </w:pPr>
      <w:bookmarkStart w:id="25" w:name="_k9fygcala83f" w:colFirst="0" w:colLast="0"/>
      <w:bookmarkEnd w:id="25"/>
      <w:r>
        <w:rPr>
          <w:b/>
          <w:bCs/>
          <w:color w:val="000000"/>
          <w:rtl w:val="0"/>
        </w:rPr>
        <w:t>Activity 1</w:t>
      </w:r>
      <w:r>
        <w:rPr>
          <w:b/>
          <w:bCs/>
          <w:color w:val="000000"/>
          <w:highlight w:val="white"/>
          <w:rtl w:val="0"/>
        </w:rPr>
        <w:t>:</w:t>
      </w:r>
      <w:r>
        <w:rPr>
          <w:b/>
          <w:bCs/>
          <w:color w:val="000000"/>
          <w:rtl w:val="0"/>
        </w:rPr>
        <w:t xml:space="preserve"> Creating Developer Account:</w:t>
      </w:r>
    </w:p>
    <w:p w14:paraId="0000019D">
      <w:pPr>
        <w:widowControl w:val="0"/>
        <w:spacing w:before="12" w:line="240" w:lineRule="auto"/>
        <w:jc w:val="both"/>
        <w:rPr>
          <w:b/>
          <w:bCs/>
          <w:sz w:val="24"/>
          <w:szCs w:val="24"/>
        </w:rPr>
      </w:pPr>
    </w:p>
    <w:p w14:paraId="0000019E">
      <w:pPr>
        <w:widowControl w:val="0"/>
        <w:spacing w:before="37" w:line="240" w:lineRule="auto"/>
        <w:ind w:left="9" w:firstLine="0"/>
        <w:rPr>
          <w:sz w:val="24"/>
          <w:szCs w:val="24"/>
        </w:rPr>
      </w:pPr>
      <w:r>
        <w:rPr>
          <w:sz w:val="24"/>
          <w:szCs w:val="24"/>
          <w:rtl w:val="0"/>
        </w:rPr>
        <w:t xml:space="preserve">Creating a developer org in salesforce. </w:t>
      </w:r>
    </w:p>
    <w:p w14:paraId="0000019F">
      <w:pPr>
        <w:widowControl w:val="0"/>
        <w:numPr>
          <w:ilvl w:val="0"/>
          <w:numId w:val="17"/>
        </w:numPr>
        <w:spacing w:before="37" w:after="0" w:afterAutospacing="0" w:line="240" w:lineRule="auto"/>
        <w:ind w:left="425" w:hanging="360"/>
        <w:rPr>
          <w:sz w:val="24"/>
          <w:szCs w:val="24"/>
        </w:rPr>
      </w:pPr>
      <w:r>
        <w:rPr>
          <w:sz w:val="24"/>
          <w:szCs w:val="24"/>
          <w:rtl w:val="0"/>
        </w:rPr>
        <w:t xml:space="preserve">Go to </w:t>
      </w:r>
      <w:r>
        <w:fldChar w:fldCharType="begin"/>
      </w:r>
      <w:r>
        <w:instrText xml:space="preserve"> HYPERLINK "https://developer.salesforce.com/signup" \h </w:instrText>
      </w:r>
      <w:r>
        <w:fldChar w:fldCharType="separate"/>
      </w:r>
      <w:r>
        <w:rPr>
          <w:color w:val="1155CC"/>
          <w:sz w:val="24"/>
          <w:szCs w:val="24"/>
          <w:u w:val="single"/>
          <w:rtl w:val="0"/>
        </w:rPr>
        <w:t>https://developer.salesforce.com/signup</w:t>
      </w:r>
      <w:r>
        <w:rPr>
          <w:color w:val="1155CC"/>
          <w:sz w:val="24"/>
          <w:szCs w:val="24"/>
          <w:u w:val="single"/>
          <w:rtl w:val="0"/>
        </w:rPr>
        <w:fldChar w:fldCharType="end"/>
      </w:r>
    </w:p>
    <w:p w14:paraId="000001A0">
      <w:pPr>
        <w:widowControl w:val="0"/>
        <w:numPr>
          <w:ilvl w:val="0"/>
          <w:numId w:val="17"/>
        </w:numPr>
        <w:spacing w:before="0" w:beforeAutospacing="0" w:line="240" w:lineRule="auto"/>
        <w:ind w:left="425" w:hanging="360"/>
        <w:rPr>
          <w:sz w:val="24"/>
          <w:szCs w:val="24"/>
        </w:rPr>
      </w:pPr>
      <w:r>
        <w:rPr>
          <w:sz w:val="24"/>
          <w:szCs w:val="24"/>
          <w:rtl w:val="0"/>
        </w:rPr>
        <w:t xml:space="preserve">On the sign up form, enter the following details : </w:t>
      </w:r>
    </w:p>
    <w:p w14:paraId="000001A1">
      <w:pPr>
        <w:widowControl w:val="0"/>
        <w:spacing w:before="12" w:line="240" w:lineRule="auto"/>
        <w:ind w:left="1" w:firstLine="0"/>
        <w:jc w:val="both"/>
        <w:rPr>
          <w:b/>
          <w:bCs/>
          <w:sz w:val="24"/>
          <w:szCs w:val="24"/>
        </w:rPr>
      </w:pPr>
    </w:p>
    <w:p w14:paraId="000001A2">
      <w:pPr>
        <w:widowControl w:val="0"/>
        <w:spacing w:before="37" w:line="240" w:lineRule="auto"/>
        <w:ind w:left="425" w:firstLine="0"/>
        <w:rPr>
          <w:rFonts w:hint="default"/>
          <w:b/>
          <w:bCs/>
          <w:sz w:val="24"/>
          <w:szCs w:val="24"/>
          <w:lang w:val="en-IN"/>
        </w:rPr>
      </w:pPr>
      <w:r>
        <w:rPr>
          <w:rFonts w:hint="default"/>
          <w:b/>
          <w:bCs/>
          <w:sz w:val="24"/>
          <w:szCs w:val="24"/>
          <w:lang w:val="en-IN"/>
        </w:rPr>
        <w:drawing>
          <wp:inline distT="0" distB="0" distL="114300" distR="114300">
            <wp:extent cx="5939790" cy="2933700"/>
            <wp:effectExtent l="0" t="0" r="3810" b="0"/>
            <wp:docPr id="28" name="Picture 28" descr="Screenshot 2026-09-24 20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9-24 201337"/>
                    <pic:cNvPicPr>
                      <a:picLocks noChangeAspect="1"/>
                    </pic:cNvPicPr>
                  </pic:nvPicPr>
                  <pic:blipFill>
                    <a:blip r:embed="rId13"/>
                    <a:stretch>
                      <a:fillRect/>
                    </a:stretch>
                  </pic:blipFill>
                  <pic:spPr>
                    <a:xfrm>
                      <a:off x="0" y="0"/>
                      <a:ext cx="5939790" cy="2933700"/>
                    </a:xfrm>
                    <a:prstGeom prst="rect">
                      <a:avLst/>
                    </a:prstGeom>
                  </pic:spPr>
                </pic:pic>
              </a:graphicData>
            </a:graphic>
          </wp:inline>
        </w:drawing>
      </w:r>
    </w:p>
    <w:p w14:paraId="000001A3">
      <w:pPr>
        <w:widowControl w:val="0"/>
        <w:spacing w:before="37" w:line="240" w:lineRule="auto"/>
        <w:ind w:left="425" w:firstLine="0"/>
        <w:rPr>
          <w:b/>
          <w:bCs/>
          <w:sz w:val="24"/>
          <w:szCs w:val="24"/>
        </w:rPr>
      </w:pPr>
    </w:p>
    <w:p w14:paraId="000001A4">
      <w:pPr>
        <w:widowControl w:val="0"/>
        <w:spacing w:before="37" w:line="240" w:lineRule="auto"/>
        <w:ind w:left="425" w:firstLine="0"/>
        <w:rPr>
          <w:b/>
          <w:bCs/>
          <w:sz w:val="24"/>
          <w:szCs w:val="24"/>
        </w:rPr>
      </w:pPr>
    </w:p>
    <w:p w14:paraId="000001A5">
      <w:pPr>
        <w:widowControl w:val="0"/>
        <w:numPr>
          <w:ilvl w:val="0"/>
          <w:numId w:val="18"/>
        </w:numPr>
        <w:spacing w:before="37" w:after="0" w:afterAutospacing="0" w:line="240" w:lineRule="auto"/>
        <w:ind w:left="720" w:hanging="360"/>
        <w:rPr>
          <w:sz w:val="24"/>
          <w:szCs w:val="24"/>
        </w:rPr>
      </w:pPr>
      <w:r>
        <w:rPr>
          <w:sz w:val="24"/>
          <w:szCs w:val="24"/>
          <w:rtl w:val="0"/>
        </w:rPr>
        <w:t xml:space="preserve">First name &amp; Last name </w:t>
      </w:r>
    </w:p>
    <w:p w14:paraId="000001A6">
      <w:pPr>
        <w:widowControl w:val="0"/>
        <w:numPr>
          <w:ilvl w:val="0"/>
          <w:numId w:val="18"/>
        </w:numPr>
        <w:spacing w:before="0" w:beforeAutospacing="0" w:after="0" w:afterAutospacing="0" w:line="240" w:lineRule="auto"/>
        <w:ind w:left="720" w:hanging="360"/>
        <w:rPr>
          <w:sz w:val="24"/>
          <w:szCs w:val="24"/>
        </w:rPr>
      </w:pPr>
      <w:r>
        <w:rPr>
          <w:sz w:val="24"/>
          <w:szCs w:val="24"/>
          <w:rtl w:val="0"/>
        </w:rPr>
        <w:t xml:space="preserve">Email </w:t>
      </w:r>
    </w:p>
    <w:p w14:paraId="000001A7">
      <w:pPr>
        <w:widowControl w:val="0"/>
        <w:numPr>
          <w:ilvl w:val="0"/>
          <w:numId w:val="18"/>
        </w:numPr>
        <w:spacing w:before="0" w:beforeAutospacing="0" w:after="0" w:afterAutospacing="0" w:line="240" w:lineRule="auto"/>
        <w:ind w:left="720" w:hanging="360"/>
        <w:rPr>
          <w:sz w:val="24"/>
          <w:szCs w:val="24"/>
        </w:rPr>
      </w:pPr>
      <w:r>
        <w:rPr>
          <w:sz w:val="24"/>
          <w:szCs w:val="24"/>
          <w:rtl w:val="0"/>
        </w:rPr>
        <w:t xml:space="preserve">Role : Developer </w:t>
      </w:r>
    </w:p>
    <w:p w14:paraId="000001A8">
      <w:pPr>
        <w:widowControl w:val="0"/>
        <w:numPr>
          <w:ilvl w:val="0"/>
          <w:numId w:val="18"/>
        </w:numPr>
        <w:spacing w:before="0" w:beforeAutospacing="0" w:after="0" w:afterAutospacing="0" w:line="240" w:lineRule="auto"/>
        <w:ind w:left="720" w:hanging="360"/>
        <w:rPr>
          <w:sz w:val="24"/>
          <w:szCs w:val="24"/>
        </w:rPr>
      </w:pPr>
      <w:r>
        <w:rPr>
          <w:sz w:val="24"/>
          <w:szCs w:val="24"/>
          <w:rtl w:val="0"/>
        </w:rPr>
        <w:t xml:space="preserve">Company : College or Company Name </w:t>
      </w:r>
    </w:p>
    <w:p w14:paraId="000001A9">
      <w:pPr>
        <w:widowControl w:val="0"/>
        <w:numPr>
          <w:ilvl w:val="0"/>
          <w:numId w:val="18"/>
        </w:numPr>
        <w:spacing w:before="0" w:beforeAutospacing="0" w:after="0" w:afterAutospacing="0" w:line="240" w:lineRule="auto"/>
        <w:ind w:left="720" w:hanging="360"/>
        <w:rPr>
          <w:sz w:val="24"/>
          <w:szCs w:val="24"/>
        </w:rPr>
      </w:pPr>
      <w:r>
        <w:rPr>
          <w:sz w:val="24"/>
          <w:szCs w:val="24"/>
          <w:rtl w:val="0"/>
        </w:rPr>
        <w:t xml:space="preserve">County : India </w:t>
      </w:r>
    </w:p>
    <w:p w14:paraId="000001AA">
      <w:pPr>
        <w:widowControl w:val="0"/>
        <w:numPr>
          <w:ilvl w:val="0"/>
          <w:numId w:val="18"/>
        </w:numPr>
        <w:spacing w:before="0" w:beforeAutospacing="0" w:after="0" w:afterAutospacing="0" w:line="240" w:lineRule="auto"/>
        <w:ind w:left="720" w:hanging="360"/>
        <w:rPr>
          <w:sz w:val="24"/>
          <w:szCs w:val="24"/>
        </w:rPr>
      </w:pPr>
      <w:r>
        <w:rPr>
          <w:sz w:val="24"/>
          <w:szCs w:val="24"/>
          <w:rtl w:val="0"/>
        </w:rPr>
        <w:t xml:space="preserve">Postal Code : pin code </w:t>
      </w:r>
    </w:p>
    <w:p w14:paraId="000001AB">
      <w:pPr>
        <w:widowControl w:val="0"/>
        <w:numPr>
          <w:ilvl w:val="0"/>
          <w:numId w:val="18"/>
        </w:numPr>
        <w:spacing w:before="0" w:beforeAutospacing="0" w:line="240" w:lineRule="auto"/>
        <w:ind w:left="720" w:hanging="360"/>
        <w:rPr>
          <w:sz w:val="24"/>
          <w:szCs w:val="24"/>
        </w:rPr>
      </w:pPr>
      <w:r>
        <w:rPr>
          <w:sz w:val="24"/>
          <w:szCs w:val="24"/>
          <w:rtl w:val="0"/>
        </w:rPr>
        <w:t>Username : should be a combination of your name and company</w:t>
      </w:r>
    </w:p>
    <w:p w14:paraId="000001AC">
      <w:pPr>
        <w:widowControl w:val="0"/>
        <w:spacing w:before="37" w:line="240" w:lineRule="auto"/>
        <w:ind w:left="7" w:firstLine="0"/>
        <w:rPr>
          <w:color w:val="1155CC"/>
          <w:sz w:val="24"/>
          <w:szCs w:val="24"/>
        </w:rPr>
      </w:pPr>
      <w:r>
        <w:rPr>
          <w:sz w:val="24"/>
          <w:szCs w:val="24"/>
          <w:rtl w:val="0"/>
        </w:rPr>
        <w:t xml:space="preserve">This need not be an actual email id, you can give anything in that format : </w:t>
      </w:r>
      <w:r>
        <w:rPr>
          <w:color w:val="1155CC"/>
          <w:sz w:val="24"/>
          <w:szCs w:val="24"/>
          <w:u w:val="single"/>
          <w:rtl w:val="0"/>
        </w:rPr>
        <w:t>username@organization.com</w:t>
      </w:r>
      <w:r>
        <w:rPr>
          <w:color w:val="1155CC"/>
          <w:sz w:val="24"/>
          <w:szCs w:val="24"/>
          <w:rtl w:val="0"/>
        </w:rPr>
        <w:t xml:space="preserve"> </w:t>
      </w:r>
    </w:p>
    <w:p w14:paraId="000001AD">
      <w:pPr>
        <w:widowControl w:val="0"/>
        <w:spacing w:before="37" w:line="240" w:lineRule="auto"/>
        <w:ind w:left="9" w:firstLine="0"/>
        <w:rPr>
          <w:sz w:val="24"/>
          <w:szCs w:val="24"/>
        </w:rPr>
      </w:pPr>
      <w:r>
        <w:rPr>
          <w:sz w:val="24"/>
          <w:szCs w:val="24"/>
          <w:rtl w:val="0"/>
        </w:rPr>
        <w:t xml:space="preserve">Click on sign me up after filling these. </w:t>
      </w:r>
    </w:p>
    <w:p w14:paraId="000001AE">
      <w:pPr>
        <w:widowControl w:val="0"/>
        <w:spacing w:before="37" w:line="240" w:lineRule="auto"/>
        <w:ind w:left="9" w:firstLine="0"/>
        <w:rPr>
          <w:sz w:val="24"/>
          <w:szCs w:val="24"/>
        </w:rPr>
      </w:pPr>
    </w:p>
    <w:p w14:paraId="000001AF">
      <w:pPr>
        <w:pStyle w:val="4"/>
        <w:widowControl w:val="0"/>
        <w:spacing w:before="37" w:after="0" w:line="240" w:lineRule="auto"/>
        <w:ind w:left="9" w:firstLine="0"/>
        <w:rPr>
          <w:b/>
          <w:bCs/>
          <w:color w:val="000000"/>
        </w:rPr>
      </w:pPr>
      <w:bookmarkStart w:id="26" w:name="_ldxunhliw34t" w:colFirst="0" w:colLast="0"/>
      <w:bookmarkEnd w:id="26"/>
      <w:r>
        <w:rPr>
          <w:b/>
          <w:bCs/>
          <w:color w:val="000000"/>
          <w:rtl w:val="0"/>
        </w:rPr>
        <w:t>Activity 2</w:t>
      </w:r>
      <w:r>
        <w:rPr>
          <w:b/>
          <w:bCs/>
          <w:color w:val="000000"/>
          <w:highlight w:val="white"/>
          <w:rtl w:val="0"/>
        </w:rPr>
        <w:t>:</w:t>
      </w:r>
      <w:r>
        <w:rPr>
          <w:b/>
          <w:bCs/>
          <w:color w:val="000000"/>
          <w:rtl w:val="0"/>
        </w:rPr>
        <w:t xml:space="preserve"> Account Activation :</w:t>
      </w:r>
    </w:p>
    <w:p w14:paraId="000001B0">
      <w:pPr>
        <w:rPr>
          <w:sz w:val="24"/>
          <w:szCs w:val="24"/>
        </w:rPr>
      </w:pPr>
    </w:p>
    <w:p w14:paraId="000001B1">
      <w:pPr>
        <w:widowControl w:val="0"/>
        <w:numPr>
          <w:ilvl w:val="0"/>
          <w:numId w:val="19"/>
        </w:numPr>
        <w:spacing w:before="37" w:line="240" w:lineRule="auto"/>
        <w:ind w:left="425" w:hanging="360"/>
        <w:rPr>
          <w:sz w:val="24"/>
          <w:szCs w:val="24"/>
        </w:rPr>
      </w:pPr>
      <w:r>
        <w:rPr>
          <w:sz w:val="24"/>
          <w:szCs w:val="24"/>
          <w:rtl w:val="0"/>
        </w:rPr>
        <w:t>Go to the inbox of the email that you used while signing up. Click on the verify account to activate your account. The email may take 5-10mins.</w:t>
      </w:r>
    </w:p>
    <w:p w14:paraId="000001B2">
      <w:pPr>
        <w:widowControl w:val="0"/>
        <w:spacing w:before="37" w:line="240" w:lineRule="auto"/>
        <w:ind w:left="720" w:firstLine="0"/>
        <w:rPr>
          <w:sz w:val="24"/>
          <w:szCs w:val="24"/>
        </w:rPr>
      </w:pPr>
    </w:p>
    <w:p w14:paraId="000001B3">
      <w:pPr>
        <w:widowControl w:val="0"/>
        <w:numPr>
          <w:ilvl w:val="0"/>
          <w:numId w:val="19"/>
        </w:numPr>
        <w:spacing w:before="37" w:line="240" w:lineRule="auto"/>
        <w:ind w:left="425" w:hanging="360"/>
        <w:rPr>
          <w:sz w:val="24"/>
          <w:szCs w:val="24"/>
        </w:rPr>
      </w:pPr>
      <w:r>
        <w:rPr>
          <w:sz w:val="24"/>
          <w:szCs w:val="24"/>
          <w:rtl w:val="0"/>
        </w:rPr>
        <w:t>Click on Verify Account.</w:t>
      </w:r>
    </w:p>
    <w:p w14:paraId="000001B4">
      <w:pPr>
        <w:widowControl w:val="0"/>
        <w:spacing w:before="37" w:line="240" w:lineRule="auto"/>
        <w:ind w:left="425" w:right="-40" w:firstLine="0"/>
        <w:rPr>
          <w:rFonts w:hint="default"/>
          <w:sz w:val="24"/>
          <w:szCs w:val="24"/>
          <w:lang w:val="en-IN"/>
        </w:rPr>
      </w:pPr>
      <w:r>
        <w:rPr>
          <w:rFonts w:hint="default"/>
          <w:sz w:val="24"/>
          <w:szCs w:val="24"/>
          <w:lang w:val="en-IN"/>
        </w:rPr>
        <w:drawing>
          <wp:inline distT="0" distB="0" distL="114300" distR="114300">
            <wp:extent cx="5738495" cy="2419350"/>
            <wp:effectExtent l="0" t="0" r="14605" b="0"/>
            <wp:docPr id="40" name="Picture 40" descr="Screenshot 2026-09-24 20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6-09-24 201801"/>
                    <pic:cNvPicPr>
                      <a:picLocks noChangeAspect="1"/>
                    </pic:cNvPicPr>
                  </pic:nvPicPr>
                  <pic:blipFill>
                    <a:blip r:embed="rId14"/>
                    <a:stretch>
                      <a:fillRect/>
                    </a:stretch>
                  </pic:blipFill>
                  <pic:spPr>
                    <a:xfrm>
                      <a:off x="0" y="0"/>
                      <a:ext cx="5738495" cy="2419350"/>
                    </a:xfrm>
                    <a:prstGeom prst="rect">
                      <a:avLst/>
                    </a:prstGeom>
                  </pic:spPr>
                </pic:pic>
              </a:graphicData>
            </a:graphic>
          </wp:inline>
        </w:drawing>
      </w:r>
    </w:p>
    <w:p w14:paraId="000001B5">
      <w:pPr>
        <w:widowControl w:val="0"/>
        <w:spacing w:before="37" w:line="240" w:lineRule="auto"/>
        <w:rPr>
          <w:sz w:val="24"/>
          <w:szCs w:val="24"/>
        </w:rPr>
      </w:pPr>
    </w:p>
    <w:p w14:paraId="000001B6">
      <w:pPr>
        <w:widowControl w:val="0"/>
        <w:numPr>
          <w:ilvl w:val="0"/>
          <w:numId w:val="19"/>
        </w:numPr>
        <w:spacing w:before="37" w:line="240" w:lineRule="auto"/>
        <w:ind w:left="425" w:hanging="360"/>
        <w:rPr>
          <w:sz w:val="24"/>
          <w:szCs w:val="24"/>
        </w:rPr>
      </w:pPr>
      <w:r>
        <w:rPr>
          <w:sz w:val="24"/>
          <w:szCs w:val="24"/>
          <w:rtl w:val="0"/>
        </w:rPr>
        <w:t>Give a password and answer a security question and click on change password.</w:t>
      </w:r>
    </w:p>
    <w:p w14:paraId="000001B7">
      <w:pPr>
        <w:widowControl w:val="0"/>
        <w:spacing w:before="37" w:line="240" w:lineRule="auto"/>
        <w:ind w:left="720" w:firstLine="0"/>
        <w:rPr>
          <w:sz w:val="24"/>
          <w:szCs w:val="24"/>
        </w:rPr>
      </w:pPr>
    </w:p>
    <w:p w14:paraId="000001B8">
      <w:pPr>
        <w:widowControl w:val="0"/>
        <w:spacing w:before="37" w:line="240" w:lineRule="auto"/>
        <w:ind w:left="720" w:firstLine="0"/>
        <w:rPr>
          <w:sz w:val="24"/>
          <w:szCs w:val="24"/>
        </w:rPr>
      </w:pPr>
      <w:r>
        <w:rPr>
          <w:sz w:val="24"/>
          <w:szCs w:val="24"/>
        </w:rPr>
        <w:drawing>
          <wp:inline distT="114300" distB="114300" distL="114300" distR="114300">
            <wp:extent cx="5114925" cy="32766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8" name="image12.png"/>
                    <pic:cNvPicPr preferRelativeResize="0"/>
                  </pic:nvPicPr>
                  <pic:blipFill>
                    <a:blip r:embed="rId15"/>
                    <a:srcRect r="10797"/>
                    <a:stretch>
                      <a:fillRect/>
                    </a:stretch>
                  </pic:blipFill>
                  <pic:spPr>
                    <a:xfrm>
                      <a:off x="0" y="0"/>
                      <a:ext cx="5114925" cy="3276600"/>
                    </a:xfrm>
                    <a:prstGeom prst="rect">
                      <a:avLst/>
                    </a:prstGeom>
                  </pic:spPr>
                </pic:pic>
              </a:graphicData>
            </a:graphic>
          </wp:inline>
        </w:drawing>
      </w:r>
    </w:p>
    <w:p w14:paraId="000001B9">
      <w:pPr>
        <w:widowControl w:val="0"/>
        <w:spacing w:before="37" w:line="240" w:lineRule="auto"/>
        <w:rPr>
          <w:sz w:val="24"/>
          <w:szCs w:val="24"/>
        </w:rPr>
      </w:pPr>
    </w:p>
    <w:p w14:paraId="000001BA">
      <w:pPr>
        <w:widowControl w:val="0"/>
        <w:spacing w:before="37" w:line="240" w:lineRule="auto"/>
        <w:rPr>
          <w:sz w:val="24"/>
          <w:szCs w:val="24"/>
        </w:rPr>
      </w:pPr>
    </w:p>
    <w:p w14:paraId="000001BB">
      <w:pPr>
        <w:widowControl w:val="0"/>
        <w:numPr>
          <w:ilvl w:val="0"/>
          <w:numId w:val="19"/>
        </w:numPr>
        <w:spacing w:before="37" w:line="240" w:lineRule="auto"/>
        <w:ind w:left="425" w:hanging="360"/>
        <w:rPr>
          <w:sz w:val="24"/>
          <w:szCs w:val="24"/>
        </w:rPr>
      </w:pPr>
      <w:r>
        <w:rPr>
          <w:sz w:val="24"/>
          <w:szCs w:val="24"/>
          <w:rtl w:val="0"/>
        </w:rPr>
        <w:t>Then you will redirect to your salesforce setup page.</w:t>
      </w:r>
    </w:p>
    <w:p w14:paraId="000001BC">
      <w:pPr>
        <w:widowControl w:val="0"/>
        <w:spacing w:before="37" w:line="240" w:lineRule="auto"/>
        <w:rPr>
          <w:sz w:val="24"/>
          <w:szCs w:val="24"/>
        </w:rPr>
      </w:pPr>
    </w:p>
    <w:p w14:paraId="000001BD">
      <w:pPr>
        <w:widowControl w:val="0"/>
        <w:spacing w:before="37" w:line="240" w:lineRule="auto"/>
        <w:ind w:left="425" w:firstLine="0"/>
        <w:rPr>
          <w:rFonts w:hint="default"/>
          <w:sz w:val="24"/>
          <w:szCs w:val="24"/>
          <w:lang w:val="en-IN"/>
        </w:rPr>
      </w:pPr>
      <w:r>
        <w:rPr>
          <w:rFonts w:hint="default"/>
          <w:sz w:val="24"/>
          <w:szCs w:val="24"/>
          <w:lang w:val="en-IN"/>
        </w:rPr>
        <w:drawing>
          <wp:inline distT="0" distB="0" distL="114300" distR="114300">
            <wp:extent cx="5932805" cy="2506980"/>
            <wp:effectExtent l="0" t="0" r="10795" b="7620"/>
            <wp:docPr id="41" name="Picture 41" descr="Screenshot 2026-09-24 20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2026-09-24 202346"/>
                    <pic:cNvPicPr>
                      <a:picLocks noChangeAspect="1"/>
                    </pic:cNvPicPr>
                  </pic:nvPicPr>
                  <pic:blipFill>
                    <a:blip r:embed="rId16"/>
                    <a:stretch>
                      <a:fillRect/>
                    </a:stretch>
                  </pic:blipFill>
                  <pic:spPr>
                    <a:xfrm>
                      <a:off x="0" y="0"/>
                      <a:ext cx="5932805" cy="2506980"/>
                    </a:xfrm>
                    <a:prstGeom prst="rect">
                      <a:avLst/>
                    </a:prstGeom>
                  </pic:spPr>
                </pic:pic>
              </a:graphicData>
            </a:graphic>
          </wp:inline>
        </w:drawing>
      </w:r>
    </w:p>
    <w:p w14:paraId="000001BE">
      <w:pPr>
        <w:widowControl w:val="0"/>
        <w:spacing w:before="37" w:line="240" w:lineRule="auto"/>
        <w:ind w:left="425" w:firstLine="0"/>
        <w:rPr>
          <w:sz w:val="24"/>
          <w:szCs w:val="24"/>
        </w:rPr>
      </w:pPr>
    </w:p>
    <w:p w14:paraId="000001BF">
      <w:pPr>
        <w:widowControl w:val="0"/>
        <w:spacing w:before="37" w:line="240" w:lineRule="auto"/>
        <w:ind w:left="425" w:firstLine="0"/>
        <w:rPr>
          <w:sz w:val="24"/>
          <w:szCs w:val="24"/>
        </w:rPr>
      </w:pPr>
    </w:p>
    <w:p w14:paraId="000001C0">
      <w:pPr>
        <w:pStyle w:val="3"/>
        <w:widowControl w:val="0"/>
        <w:spacing w:before="37" w:line="240" w:lineRule="auto"/>
        <w:rPr>
          <w:b/>
          <w:bCs/>
          <w:sz w:val="28"/>
          <w:szCs w:val="28"/>
          <w:u w:val="single"/>
        </w:rPr>
      </w:pPr>
      <w:bookmarkStart w:id="27" w:name="_qyul4m5nue4l" w:colFirst="0" w:colLast="0"/>
      <w:bookmarkEnd w:id="27"/>
      <w:r>
        <w:rPr>
          <w:b/>
          <w:bCs/>
          <w:sz w:val="28"/>
          <w:szCs w:val="28"/>
          <w:u w:val="single"/>
          <w:rtl w:val="0"/>
        </w:rPr>
        <w:t>Milestone 2 - Object Creation</w:t>
      </w:r>
    </w:p>
    <w:p w14:paraId="000001C1">
      <w:pPr>
        <w:pStyle w:val="4"/>
      </w:pPr>
      <w:bookmarkStart w:id="28" w:name="_ch09lojusnjr" w:colFirst="0" w:colLast="0"/>
      <w:bookmarkEnd w:id="28"/>
      <w:r>
        <w:rPr>
          <w:b/>
          <w:bCs/>
          <w:color w:val="000000"/>
          <w:rtl w:val="0"/>
        </w:rPr>
        <w:t>Activity 1 : Player Object</w:t>
      </w:r>
    </w:p>
    <w:p w14:paraId="000001C2"/>
    <w:p w14:paraId="000001C3">
      <w:pPr>
        <w:numPr>
          <w:ilvl w:val="0"/>
          <w:numId w:val="20"/>
        </w:numPr>
        <w:ind w:left="720" w:hanging="360"/>
        <w:rPr>
          <w:sz w:val="24"/>
          <w:szCs w:val="24"/>
        </w:rPr>
      </w:pPr>
      <w:r>
        <w:rPr>
          <w:sz w:val="24"/>
          <w:szCs w:val="24"/>
          <w:rtl w:val="0"/>
        </w:rPr>
        <w:t>In your Salesforce org, click gear icon on the top left and select Setup to open Setup.</w:t>
      </w:r>
    </w:p>
    <w:p w14:paraId="000001C4">
      <w:pPr>
        <w:ind w:left="2160" w:firstLine="0"/>
        <w:rPr>
          <w:rFonts w:hint="default"/>
          <w:sz w:val="24"/>
          <w:szCs w:val="24"/>
          <w:lang w:val="en-IN"/>
        </w:rPr>
      </w:pPr>
      <w:r>
        <w:rPr>
          <w:rFonts w:hint="default"/>
          <w:sz w:val="24"/>
          <w:szCs w:val="24"/>
          <w:lang w:val="en-IN"/>
        </w:rPr>
        <w:drawing>
          <wp:inline distT="0" distB="0" distL="114300" distR="114300">
            <wp:extent cx="2268220" cy="2497455"/>
            <wp:effectExtent l="0" t="0" r="17780" b="17145"/>
            <wp:docPr id="43" name="Picture 43" descr="Screenshot 2026-09-24 202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2026-09-24 202935"/>
                    <pic:cNvPicPr>
                      <a:picLocks noChangeAspect="1"/>
                    </pic:cNvPicPr>
                  </pic:nvPicPr>
                  <pic:blipFill>
                    <a:blip r:embed="rId17"/>
                    <a:stretch>
                      <a:fillRect/>
                    </a:stretch>
                  </pic:blipFill>
                  <pic:spPr>
                    <a:xfrm>
                      <a:off x="0" y="0"/>
                      <a:ext cx="2268220" cy="2497455"/>
                    </a:xfrm>
                    <a:prstGeom prst="rect">
                      <a:avLst/>
                    </a:prstGeom>
                  </pic:spPr>
                </pic:pic>
              </a:graphicData>
            </a:graphic>
          </wp:inline>
        </w:drawing>
      </w:r>
    </w:p>
    <w:p w14:paraId="000001C5">
      <w:pPr>
        <w:ind w:left="720" w:firstLine="0"/>
        <w:rPr>
          <w:sz w:val="24"/>
          <w:szCs w:val="24"/>
        </w:rPr>
      </w:pPr>
    </w:p>
    <w:p w14:paraId="000001C6">
      <w:pPr>
        <w:numPr>
          <w:ilvl w:val="0"/>
          <w:numId w:val="20"/>
        </w:numPr>
        <w:ind w:left="720" w:hanging="360"/>
        <w:rPr>
          <w:sz w:val="24"/>
          <w:szCs w:val="24"/>
        </w:rPr>
      </w:pPr>
      <w:r>
        <w:rPr>
          <w:sz w:val="24"/>
          <w:szCs w:val="24"/>
          <w:rtl w:val="0"/>
        </w:rPr>
        <w:t xml:space="preserve">Click the Object Manager tab. If you don’t see it, enter Object </w:t>
      </w:r>
      <w:r>
        <w:rPr>
          <w:rFonts w:hint="default"/>
          <w:sz w:val="24"/>
          <w:szCs w:val="24"/>
          <w:rtl w:val="0"/>
          <w:lang w:val="en-IN"/>
        </w:rPr>
        <w:t>m</w:t>
      </w:r>
      <w:r>
        <w:rPr>
          <w:sz w:val="24"/>
          <w:szCs w:val="24"/>
          <w:rtl w:val="0"/>
        </w:rPr>
        <w:t>anager in the Quick Find box.</w:t>
      </w:r>
    </w:p>
    <w:p w14:paraId="000001C7">
      <w:pPr>
        <w:ind w:left="2160" w:firstLine="0"/>
        <w:rPr>
          <w:rFonts w:hint="default"/>
          <w:sz w:val="24"/>
          <w:szCs w:val="24"/>
          <w:shd w:val="clear" w:fill="1E1E1E"/>
          <w:lang w:val="en-IN"/>
        </w:rPr>
      </w:pPr>
      <w:r>
        <w:rPr>
          <w:rFonts w:hint="default"/>
          <w:sz w:val="24"/>
          <w:szCs w:val="24"/>
          <w:shd w:val="clear" w:fill="1E1E1E"/>
          <w:lang w:val="en-IN"/>
        </w:rPr>
        <w:drawing>
          <wp:inline distT="0" distB="0" distL="114300" distR="114300">
            <wp:extent cx="1988820" cy="2625090"/>
            <wp:effectExtent l="0" t="0" r="11430" b="3810"/>
            <wp:docPr id="44" name="Picture 44" descr="stup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tup home"/>
                    <pic:cNvPicPr>
                      <a:picLocks noChangeAspect="1"/>
                    </pic:cNvPicPr>
                  </pic:nvPicPr>
                  <pic:blipFill>
                    <a:blip r:embed="rId18"/>
                    <a:stretch>
                      <a:fillRect/>
                    </a:stretch>
                  </pic:blipFill>
                  <pic:spPr>
                    <a:xfrm>
                      <a:off x="0" y="0"/>
                      <a:ext cx="1988820" cy="2625090"/>
                    </a:xfrm>
                    <a:prstGeom prst="rect">
                      <a:avLst/>
                    </a:prstGeom>
                  </pic:spPr>
                </pic:pic>
              </a:graphicData>
            </a:graphic>
          </wp:inline>
        </w:drawing>
      </w:r>
    </w:p>
    <w:p w14:paraId="000001C8">
      <w:pPr>
        <w:rPr>
          <w:sz w:val="24"/>
          <w:szCs w:val="24"/>
        </w:rPr>
      </w:pPr>
      <w:r>
        <w:rPr>
          <w:sz w:val="24"/>
          <w:szCs w:val="24"/>
          <w:rtl w:val="0"/>
        </w:rPr>
        <w:t xml:space="preserve">           </w:t>
      </w:r>
    </w:p>
    <w:p w14:paraId="000001C9">
      <w:pPr>
        <w:numPr>
          <w:ilvl w:val="0"/>
          <w:numId w:val="20"/>
        </w:numPr>
        <w:ind w:left="720" w:hanging="360"/>
        <w:rPr>
          <w:sz w:val="24"/>
          <w:szCs w:val="24"/>
        </w:rPr>
      </w:pPr>
      <w:r>
        <w:rPr>
          <w:sz w:val="24"/>
          <w:szCs w:val="24"/>
          <w:rtl w:val="0"/>
        </w:rPr>
        <w:t>On the Object Manager page, click Create | Custom Object.</w:t>
      </w:r>
    </w:p>
    <w:p w14:paraId="000001CA">
      <w:pPr>
        <w:ind w:left="720" w:firstLine="0"/>
        <w:rPr>
          <w:sz w:val="24"/>
          <w:szCs w:val="24"/>
        </w:rPr>
      </w:pPr>
    </w:p>
    <w:p w14:paraId="000001CB">
      <w:pPr>
        <w:ind w:left="2160" w:firstLine="0"/>
        <w:rPr>
          <w:b/>
          <w:bCs/>
        </w:rPr>
      </w:pPr>
      <w:r>
        <w:rPr>
          <w:b/>
          <w:bCs/>
          <w:rtl w:val="0"/>
        </w:rPr>
        <w:drawing>
          <wp:inline distT="0" distB="0" distL="114300" distR="114300">
            <wp:extent cx="4505325" cy="1857375"/>
            <wp:effectExtent l="0" t="0" r="9525" b="9525"/>
            <wp:docPr id="45" name="Picture 45" descr="custom ob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ustom obj"/>
                    <pic:cNvPicPr>
                      <a:picLocks noChangeAspect="1"/>
                    </pic:cNvPicPr>
                  </pic:nvPicPr>
                  <pic:blipFill>
                    <a:blip r:embed="rId19"/>
                    <a:stretch>
                      <a:fillRect/>
                    </a:stretch>
                  </pic:blipFill>
                  <pic:spPr>
                    <a:xfrm>
                      <a:off x="0" y="0"/>
                      <a:ext cx="4505325" cy="1857375"/>
                    </a:xfrm>
                    <a:prstGeom prst="rect">
                      <a:avLst/>
                    </a:prstGeom>
                  </pic:spPr>
                </pic:pic>
              </a:graphicData>
            </a:graphic>
          </wp:inline>
        </w:drawing>
      </w:r>
      <w:r>
        <w:rPr>
          <w:b/>
          <w:bCs/>
          <w:rtl w:val="0"/>
        </w:rPr>
        <w:br w:type="textWrapping"/>
      </w:r>
    </w:p>
    <w:p w14:paraId="000001CC">
      <w:pPr>
        <w:numPr>
          <w:ilvl w:val="0"/>
          <w:numId w:val="21"/>
        </w:numPr>
        <w:ind w:left="720" w:hanging="360"/>
        <w:rPr>
          <w:sz w:val="24"/>
          <w:szCs w:val="24"/>
        </w:rPr>
      </w:pPr>
      <w:r>
        <w:rPr>
          <w:rFonts w:ascii="Arial Unicode MS" w:hAnsi="Arial Unicode MS" w:eastAsia="Arial Unicode MS" w:cs="Arial Unicode MS"/>
          <w:sz w:val="24"/>
          <w:szCs w:val="24"/>
          <w:rtl w:val="0"/>
        </w:rPr>
        <w:t xml:space="preserve">From the setup page → Click on Object Manager → Click on Create → Click on Custom Object. </w:t>
      </w:r>
    </w:p>
    <w:p w14:paraId="000001CD">
      <w:pPr>
        <w:numPr>
          <w:ilvl w:val="0"/>
          <w:numId w:val="22"/>
        </w:numPr>
        <w:ind w:left="1440" w:hanging="360"/>
        <w:rPr>
          <w:rFonts w:ascii="Times New Roman" w:hAnsi="Times New Roman" w:eastAsia="Times New Roman" w:cs="Times New Roman"/>
          <w:sz w:val="24"/>
          <w:szCs w:val="24"/>
        </w:rPr>
      </w:pPr>
      <w:r>
        <w:rPr>
          <w:b/>
          <w:bCs/>
          <w:sz w:val="24"/>
          <w:szCs w:val="24"/>
          <w:rtl w:val="0"/>
        </w:rPr>
        <w:t>Label</w:t>
      </w:r>
      <w:r>
        <w:rPr>
          <w:sz w:val="24"/>
          <w:szCs w:val="24"/>
          <w:rtl w:val="0"/>
        </w:rPr>
        <w:t xml:space="preserve"> : Player</w:t>
      </w:r>
    </w:p>
    <w:p w14:paraId="000001CE">
      <w:pPr>
        <w:numPr>
          <w:ilvl w:val="0"/>
          <w:numId w:val="22"/>
        </w:numPr>
        <w:ind w:left="1440" w:hanging="360"/>
        <w:rPr>
          <w:rFonts w:ascii="Times New Roman" w:hAnsi="Times New Roman" w:eastAsia="Times New Roman" w:cs="Times New Roman"/>
          <w:sz w:val="24"/>
          <w:szCs w:val="24"/>
        </w:rPr>
      </w:pPr>
      <w:r>
        <w:rPr>
          <w:b/>
          <w:bCs/>
          <w:sz w:val="24"/>
          <w:szCs w:val="24"/>
          <w:rtl w:val="0"/>
        </w:rPr>
        <w:t>Plural Label</w:t>
      </w:r>
      <w:r>
        <w:rPr>
          <w:sz w:val="24"/>
          <w:szCs w:val="24"/>
          <w:rtl w:val="0"/>
        </w:rPr>
        <w:t xml:space="preserve"> : Players</w:t>
      </w:r>
    </w:p>
    <w:p w14:paraId="000001CF">
      <w:pPr>
        <w:numPr>
          <w:ilvl w:val="0"/>
          <w:numId w:val="22"/>
        </w:numPr>
        <w:ind w:left="1440" w:hanging="360"/>
        <w:rPr>
          <w:sz w:val="24"/>
          <w:szCs w:val="24"/>
        </w:rPr>
      </w:pPr>
      <w:r>
        <w:rPr>
          <w:sz w:val="24"/>
          <w:szCs w:val="24"/>
          <w:rtl w:val="0"/>
        </w:rPr>
        <w:t xml:space="preserve">Enter Record Name Label and Format </w:t>
      </w:r>
    </w:p>
    <w:p w14:paraId="000001D0">
      <w:pPr>
        <w:ind w:left="1440" w:firstLine="0"/>
        <w:rPr>
          <w:sz w:val="24"/>
          <w:szCs w:val="24"/>
        </w:rPr>
      </w:pPr>
      <w:r>
        <w:rPr>
          <w:sz w:val="24"/>
          <w:szCs w:val="24"/>
          <w:rtl w:val="0"/>
        </w:rPr>
        <w:tab/>
      </w:r>
      <w:r>
        <w:rPr>
          <w:sz w:val="24"/>
          <w:szCs w:val="24"/>
          <w:rtl w:val="0"/>
        </w:rPr>
        <w:t>Record Name : Player Name</w:t>
      </w:r>
    </w:p>
    <w:p w14:paraId="000001D1">
      <w:pPr>
        <w:ind w:left="1440" w:firstLine="720"/>
        <w:rPr>
          <w:sz w:val="24"/>
          <w:szCs w:val="24"/>
        </w:rPr>
      </w:pPr>
      <w:r>
        <w:rPr>
          <w:sz w:val="24"/>
          <w:szCs w:val="24"/>
          <w:rtl w:val="0"/>
        </w:rPr>
        <w:t xml:space="preserve">Data Type </w:t>
      </w:r>
      <w:r>
        <w:rPr>
          <w:b/>
          <w:bCs/>
          <w:sz w:val="24"/>
          <w:szCs w:val="24"/>
          <w:rtl w:val="0"/>
        </w:rPr>
        <w:t xml:space="preserve">: </w:t>
      </w:r>
      <w:r>
        <w:rPr>
          <w:sz w:val="24"/>
          <w:szCs w:val="24"/>
          <w:rtl w:val="0"/>
        </w:rPr>
        <w:t>Text</w:t>
      </w:r>
    </w:p>
    <w:p w14:paraId="000001D2">
      <w:pPr>
        <w:numPr>
          <w:ilvl w:val="0"/>
          <w:numId w:val="22"/>
        </w:numPr>
        <w:ind w:left="1440" w:hanging="360"/>
        <w:rPr>
          <w:rFonts w:ascii="Times New Roman" w:hAnsi="Times New Roman" w:eastAsia="Times New Roman" w:cs="Times New Roman"/>
          <w:sz w:val="24"/>
          <w:szCs w:val="24"/>
        </w:rPr>
      </w:pPr>
      <w:r>
        <w:rPr>
          <w:b/>
          <w:bCs/>
          <w:sz w:val="24"/>
          <w:szCs w:val="24"/>
          <w:rtl w:val="0"/>
        </w:rPr>
        <w:t xml:space="preserve">In Optional features : </w:t>
      </w:r>
      <w:r>
        <w:rPr>
          <w:sz w:val="24"/>
          <w:szCs w:val="24"/>
          <w:rtl w:val="0"/>
        </w:rPr>
        <w:t>check the boxes for</w:t>
      </w:r>
      <w:r>
        <w:rPr>
          <w:b/>
          <w:bCs/>
          <w:sz w:val="24"/>
          <w:szCs w:val="24"/>
          <w:rtl w:val="0"/>
        </w:rPr>
        <w:t xml:space="preserve"> </w:t>
      </w:r>
      <w:r>
        <w:rPr>
          <w:sz w:val="24"/>
          <w:szCs w:val="24"/>
          <w:rtl w:val="0"/>
        </w:rPr>
        <w:t>Allow Reports | Allow Activities | Track Field History.</w:t>
      </w:r>
    </w:p>
    <w:p w14:paraId="000001D3">
      <w:pPr>
        <w:numPr>
          <w:ilvl w:val="0"/>
          <w:numId w:val="22"/>
        </w:numPr>
        <w:ind w:left="1440" w:hanging="360"/>
        <w:rPr>
          <w:rFonts w:ascii="Times New Roman" w:hAnsi="Times New Roman" w:eastAsia="Times New Roman" w:cs="Times New Roman"/>
          <w:sz w:val="24"/>
          <w:szCs w:val="24"/>
        </w:rPr>
      </w:pPr>
      <w:r>
        <w:rPr>
          <w:b/>
          <w:bCs/>
          <w:sz w:val="24"/>
          <w:szCs w:val="24"/>
          <w:rtl w:val="0"/>
        </w:rPr>
        <w:t xml:space="preserve">Search Status : </w:t>
      </w:r>
      <w:r>
        <w:rPr>
          <w:sz w:val="24"/>
          <w:szCs w:val="24"/>
          <w:rtl w:val="0"/>
        </w:rPr>
        <w:t>check the box for</w:t>
      </w:r>
      <w:r>
        <w:rPr>
          <w:b/>
          <w:bCs/>
          <w:sz w:val="24"/>
          <w:szCs w:val="24"/>
          <w:rtl w:val="0"/>
        </w:rPr>
        <w:t xml:space="preserve"> </w:t>
      </w:r>
      <w:r>
        <w:rPr>
          <w:sz w:val="24"/>
          <w:szCs w:val="24"/>
          <w:rtl w:val="0"/>
        </w:rPr>
        <w:t>Allow Search.</w:t>
      </w:r>
    </w:p>
    <w:p w14:paraId="000001D4">
      <w:pPr>
        <w:numPr>
          <w:ilvl w:val="0"/>
          <w:numId w:val="22"/>
        </w:numPr>
        <w:ind w:left="1440" w:hanging="360"/>
        <w:rPr>
          <w:sz w:val="24"/>
          <w:szCs w:val="24"/>
        </w:rPr>
      </w:pPr>
      <w:r>
        <w:rPr>
          <w:sz w:val="24"/>
          <w:szCs w:val="24"/>
          <w:rtl w:val="0"/>
        </w:rPr>
        <w:t>Save</w:t>
      </w:r>
    </w:p>
    <w:p w14:paraId="000001D5">
      <w:pPr>
        <w:pStyle w:val="4"/>
        <w:rPr>
          <w:b/>
          <w:bCs/>
          <w:color w:val="000000"/>
        </w:rPr>
      </w:pPr>
      <w:bookmarkStart w:id="29" w:name="_9qvobzdmqdi7" w:colFirst="0" w:colLast="0"/>
      <w:bookmarkEnd w:id="29"/>
      <w:r>
        <w:rPr>
          <w:b/>
          <w:bCs/>
          <w:color w:val="000000"/>
          <w:rtl w:val="0"/>
        </w:rPr>
        <w:t>Activity 2 : Match Performance Object</w:t>
      </w:r>
    </w:p>
    <w:p w14:paraId="000001D6"/>
    <w:p w14:paraId="000001D7">
      <w:pPr>
        <w:numPr>
          <w:ilvl w:val="0"/>
          <w:numId w:val="23"/>
        </w:numPr>
        <w:ind w:left="720" w:hanging="360"/>
        <w:rPr>
          <w:sz w:val="24"/>
          <w:szCs w:val="24"/>
        </w:rPr>
      </w:pPr>
      <w:r>
        <w:rPr>
          <w:rFonts w:ascii="Arial Unicode MS" w:hAnsi="Arial Unicode MS" w:eastAsia="Arial Unicode MS" w:cs="Arial Unicode MS"/>
          <w:sz w:val="24"/>
          <w:szCs w:val="24"/>
          <w:rtl w:val="0"/>
        </w:rPr>
        <w:t xml:space="preserve">From the setup page → Click on Object Manager → Click on Create → Click on Custom Object. </w:t>
      </w:r>
    </w:p>
    <w:p w14:paraId="000001D8">
      <w:pPr>
        <w:numPr>
          <w:ilvl w:val="0"/>
          <w:numId w:val="22"/>
        </w:numPr>
        <w:ind w:left="1440" w:hanging="360"/>
        <w:rPr>
          <w:rFonts w:ascii="Times New Roman" w:hAnsi="Times New Roman" w:eastAsia="Times New Roman" w:cs="Times New Roman"/>
          <w:sz w:val="24"/>
          <w:szCs w:val="24"/>
        </w:rPr>
      </w:pPr>
      <w:r>
        <w:rPr>
          <w:b/>
          <w:bCs/>
          <w:sz w:val="24"/>
          <w:szCs w:val="24"/>
          <w:rtl w:val="0"/>
        </w:rPr>
        <w:t>Label</w:t>
      </w:r>
      <w:r>
        <w:rPr>
          <w:sz w:val="24"/>
          <w:szCs w:val="24"/>
          <w:rtl w:val="0"/>
        </w:rPr>
        <w:t xml:space="preserve"> : Match Performance</w:t>
      </w:r>
    </w:p>
    <w:p w14:paraId="000001D9">
      <w:pPr>
        <w:numPr>
          <w:ilvl w:val="0"/>
          <w:numId w:val="22"/>
        </w:numPr>
        <w:ind w:left="1440" w:hanging="360"/>
        <w:rPr>
          <w:rFonts w:ascii="Times New Roman" w:hAnsi="Times New Roman" w:eastAsia="Times New Roman" w:cs="Times New Roman"/>
          <w:sz w:val="24"/>
          <w:szCs w:val="24"/>
        </w:rPr>
      </w:pPr>
      <w:r>
        <w:rPr>
          <w:b/>
          <w:bCs/>
          <w:sz w:val="24"/>
          <w:szCs w:val="24"/>
          <w:rtl w:val="0"/>
        </w:rPr>
        <w:t>Plural Label</w:t>
      </w:r>
      <w:r>
        <w:rPr>
          <w:sz w:val="24"/>
          <w:szCs w:val="24"/>
          <w:rtl w:val="0"/>
        </w:rPr>
        <w:t xml:space="preserve"> : Match Performances</w:t>
      </w:r>
    </w:p>
    <w:p w14:paraId="000001DA">
      <w:pPr>
        <w:numPr>
          <w:ilvl w:val="0"/>
          <w:numId w:val="22"/>
        </w:numPr>
        <w:ind w:left="1440" w:hanging="360"/>
        <w:rPr>
          <w:sz w:val="24"/>
          <w:szCs w:val="24"/>
        </w:rPr>
      </w:pPr>
      <w:r>
        <w:rPr>
          <w:sz w:val="24"/>
          <w:szCs w:val="24"/>
          <w:rtl w:val="0"/>
        </w:rPr>
        <w:t xml:space="preserve">Enter Record Name Label and Format </w:t>
      </w:r>
    </w:p>
    <w:p w14:paraId="000001DB">
      <w:pPr>
        <w:ind w:left="1440" w:firstLine="0"/>
        <w:rPr>
          <w:sz w:val="24"/>
          <w:szCs w:val="24"/>
        </w:rPr>
      </w:pPr>
      <w:r>
        <w:rPr>
          <w:sz w:val="24"/>
          <w:szCs w:val="24"/>
          <w:rtl w:val="0"/>
        </w:rPr>
        <w:tab/>
      </w:r>
      <w:r>
        <w:rPr>
          <w:sz w:val="24"/>
          <w:szCs w:val="24"/>
          <w:rtl w:val="0"/>
        </w:rPr>
        <w:t>Record Name : Customer Account Name</w:t>
      </w:r>
    </w:p>
    <w:p w14:paraId="000001DC">
      <w:pPr>
        <w:ind w:left="1440" w:firstLine="720"/>
        <w:rPr>
          <w:sz w:val="24"/>
          <w:szCs w:val="24"/>
        </w:rPr>
      </w:pPr>
      <w:r>
        <w:rPr>
          <w:sz w:val="24"/>
          <w:szCs w:val="24"/>
          <w:rtl w:val="0"/>
        </w:rPr>
        <w:t xml:space="preserve">Data Type </w:t>
      </w:r>
      <w:r>
        <w:rPr>
          <w:b/>
          <w:bCs/>
          <w:sz w:val="24"/>
          <w:szCs w:val="24"/>
          <w:rtl w:val="0"/>
        </w:rPr>
        <w:t xml:space="preserve">: </w:t>
      </w:r>
      <w:r>
        <w:rPr>
          <w:sz w:val="24"/>
          <w:szCs w:val="24"/>
          <w:rtl w:val="0"/>
        </w:rPr>
        <w:t>Text</w:t>
      </w:r>
    </w:p>
    <w:p w14:paraId="000001DD">
      <w:pPr>
        <w:numPr>
          <w:ilvl w:val="0"/>
          <w:numId w:val="22"/>
        </w:numPr>
        <w:ind w:left="1440" w:hanging="360"/>
        <w:rPr>
          <w:rFonts w:ascii="Times New Roman" w:hAnsi="Times New Roman" w:eastAsia="Times New Roman" w:cs="Times New Roman"/>
          <w:sz w:val="24"/>
          <w:szCs w:val="24"/>
        </w:rPr>
      </w:pPr>
      <w:r>
        <w:rPr>
          <w:b/>
          <w:bCs/>
          <w:sz w:val="24"/>
          <w:szCs w:val="24"/>
          <w:rtl w:val="0"/>
        </w:rPr>
        <w:t xml:space="preserve">In Optional features : </w:t>
      </w:r>
      <w:r>
        <w:rPr>
          <w:sz w:val="24"/>
          <w:szCs w:val="24"/>
          <w:rtl w:val="0"/>
        </w:rPr>
        <w:t>check the boxes for</w:t>
      </w:r>
      <w:r>
        <w:rPr>
          <w:b/>
          <w:bCs/>
          <w:sz w:val="24"/>
          <w:szCs w:val="24"/>
          <w:rtl w:val="0"/>
        </w:rPr>
        <w:t xml:space="preserve"> </w:t>
      </w:r>
      <w:r>
        <w:rPr>
          <w:sz w:val="24"/>
          <w:szCs w:val="24"/>
          <w:rtl w:val="0"/>
        </w:rPr>
        <w:t>Allow Reports | Allow Activities | Track Field History.</w:t>
      </w:r>
    </w:p>
    <w:p w14:paraId="000001DE">
      <w:pPr>
        <w:numPr>
          <w:ilvl w:val="0"/>
          <w:numId w:val="22"/>
        </w:numPr>
        <w:ind w:left="1440" w:hanging="360"/>
        <w:rPr>
          <w:rFonts w:ascii="Times New Roman" w:hAnsi="Times New Roman" w:eastAsia="Times New Roman" w:cs="Times New Roman"/>
          <w:sz w:val="24"/>
          <w:szCs w:val="24"/>
        </w:rPr>
      </w:pPr>
      <w:r>
        <w:rPr>
          <w:b/>
          <w:bCs/>
          <w:sz w:val="24"/>
          <w:szCs w:val="24"/>
          <w:rtl w:val="0"/>
        </w:rPr>
        <w:t xml:space="preserve">Search Status : </w:t>
      </w:r>
      <w:r>
        <w:rPr>
          <w:sz w:val="24"/>
          <w:szCs w:val="24"/>
          <w:rtl w:val="0"/>
        </w:rPr>
        <w:t>check the box for</w:t>
      </w:r>
      <w:r>
        <w:rPr>
          <w:b/>
          <w:bCs/>
          <w:sz w:val="24"/>
          <w:szCs w:val="24"/>
          <w:rtl w:val="0"/>
        </w:rPr>
        <w:t xml:space="preserve"> </w:t>
      </w:r>
      <w:r>
        <w:rPr>
          <w:sz w:val="24"/>
          <w:szCs w:val="24"/>
          <w:rtl w:val="0"/>
        </w:rPr>
        <w:t>Allow Search.</w:t>
      </w:r>
    </w:p>
    <w:p w14:paraId="000001DF">
      <w:pPr>
        <w:numPr>
          <w:ilvl w:val="0"/>
          <w:numId w:val="22"/>
        </w:numPr>
        <w:ind w:left="1440" w:hanging="360"/>
        <w:rPr>
          <w:sz w:val="24"/>
          <w:szCs w:val="24"/>
        </w:rPr>
      </w:pPr>
      <w:r>
        <w:rPr>
          <w:sz w:val="24"/>
          <w:szCs w:val="24"/>
          <w:rtl w:val="0"/>
        </w:rPr>
        <w:t>Save.</w:t>
      </w:r>
    </w:p>
    <w:p w14:paraId="000001E0">
      <w:pPr>
        <w:rPr>
          <w:sz w:val="24"/>
          <w:szCs w:val="24"/>
        </w:rPr>
      </w:pPr>
    </w:p>
    <w:p w14:paraId="000001E1">
      <w:pPr>
        <w:rPr>
          <w:sz w:val="24"/>
          <w:szCs w:val="24"/>
        </w:rPr>
      </w:pPr>
    </w:p>
    <w:p w14:paraId="000001E2">
      <w:pPr>
        <w:ind w:left="1440" w:firstLine="0"/>
        <w:rPr>
          <w:sz w:val="24"/>
          <w:szCs w:val="24"/>
        </w:rPr>
      </w:pPr>
    </w:p>
    <w:p w14:paraId="000001E3">
      <w:pPr>
        <w:pStyle w:val="3"/>
        <w:widowControl w:val="0"/>
        <w:spacing w:before="37" w:line="240" w:lineRule="auto"/>
        <w:rPr>
          <w:b/>
          <w:bCs/>
          <w:sz w:val="28"/>
          <w:szCs w:val="28"/>
          <w:u w:val="single"/>
        </w:rPr>
      </w:pPr>
      <w:bookmarkStart w:id="30" w:name="_sndjns9zdddc" w:colFirst="0" w:colLast="0"/>
      <w:bookmarkEnd w:id="30"/>
    </w:p>
    <w:p w14:paraId="000001E4">
      <w:pPr>
        <w:pStyle w:val="3"/>
        <w:widowControl w:val="0"/>
        <w:spacing w:before="37" w:line="240" w:lineRule="auto"/>
        <w:rPr>
          <w:b/>
          <w:bCs/>
        </w:rPr>
      </w:pPr>
      <w:bookmarkStart w:id="31" w:name="_ltqpzesfzyy4" w:colFirst="0" w:colLast="0"/>
      <w:bookmarkEnd w:id="31"/>
      <w:r>
        <w:rPr>
          <w:b/>
          <w:bCs/>
          <w:sz w:val="28"/>
          <w:szCs w:val="28"/>
          <w:u w:val="single"/>
          <w:rtl w:val="0"/>
        </w:rPr>
        <w:t xml:space="preserve">Milestone 3 - Tabs </w:t>
      </w:r>
    </w:p>
    <w:p w14:paraId="000001E5">
      <w:pPr>
        <w:pStyle w:val="4"/>
      </w:pPr>
      <w:bookmarkStart w:id="32" w:name="_kbo0zux9sgru" w:colFirst="0" w:colLast="0"/>
      <w:bookmarkEnd w:id="32"/>
      <w:r>
        <w:rPr>
          <w:b/>
          <w:bCs/>
          <w:color w:val="000000"/>
          <w:rtl w:val="0"/>
        </w:rPr>
        <w:t>Activity 1 : Custom tabs creation</w:t>
      </w:r>
    </w:p>
    <w:p w14:paraId="000001E6"/>
    <w:p w14:paraId="000001E7">
      <w:pPr>
        <w:widowControl w:val="0"/>
        <w:numPr>
          <w:ilvl w:val="0"/>
          <w:numId w:val="24"/>
        </w:numPr>
        <w:spacing w:before="37" w:line="264" w:lineRule="auto"/>
        <w:ind w:left="720" w:right="352" w:hanging="360"/>
        <w:rPr>
          <w:sz w:val="24"/>
          <w:szCs w:val="24"/>
        </w:rPr>
      </w:pPr>
      <w:r>
        <w:rPr>
          <w:rFonts w:ascii="Arial Unicode MS" w:hAnsi="Arial Unicode MS" w:eastAsia="Arial Unicode MS" w:cs="Arial Unicode MS"/>
          <w:sz w:val="24"/>
          <w:szCs w:val="24"/>
          <w:rtl w:val="0"/>
        </w:rPr>
        <w:t xml:space="preserve">Go to setup page → type Tabs in Quick Find bar → click on tabs → New (under custom object tab) </w:t>
      </w:r>
    </w:p>
    <w:p w14:paraId="000001E8">
      <w:pPr>
        <w:widowControl w:val="0"/>
        <w:numPr>
          <w:ilvl w:val="0"/>
          <w:numId w:val="24"/>
        </w:numPr>
        <w:spacing w:line="264" w:lineRule="auto"/>
        <w:ind w:left="720" w:right="801" w:hanging="360"/>
        <w:rPr>
          <w:sz w:val="24"/>
          <w:szCs w:val="24"/>
        </w:rPr>
      </w:pPr>
      <w:r>
        <w:rPr>
          <w:rFonts w:ascii="Arial Unicode MS" w:hAnsi="Arial Unicode MS" w:eastAsia="Arial Unicode MS" w:cs="Arial Unicode MS"/>
          <w:sz w:val="24"/>
          <w:szCs w:val="24"/>
          <w:rtl w:val="0"/>
        </w:rPr>
        <w:t>Select Object(Player) → Select the tab style → Next (Add to profiles page) keep it as default → Next (Add to Custom App)  uncheck the include tab .</w:t>
      </w:r>
    </w:p>
    <w:p w14:paraId="000001E9">
      <w:pPr>
        <w:widowControl w:val="0"/>
        <w:numPr>
          <w:ilvl w:val="0"/>
          <w:numId w:val="24"/>
        </w:numPr>
        <w:spacing w:line="264" w:lineRule="auto"/>
        <w:ind w:left="720" w:right="801" w:hanging="360"/>
        <w:rPr>
          <w:sz w:val="24"/>
          <w:szCs w:val="24"/>
        </w:rPr>
      </w:pPr>
      <w:r>
        <w:rPr>
          <w:sz w:val="24"/>
          <w:szCs w:val="24"/>
          <w:rtl w:val="0"/>
        </w:rPr>
        <w:t>Make sure that the Append tab to users' existing personal customizations is checked.</w:t>
      </w:r>
    </w:p>
    <w:p w14:paraId="000001EA">
      <w:pPr>
        <w:widowControl w:val="0"/>
        <w:numPr>
          <w:ilvl w:val="0"/>
          <w:numId w:val="24"/>
        </w:numPr>
        <w:spacing w:line="264" w:lineRule="auto"/>
        <w:ind w:left="720" w:right="801" w:hanging="360"/>
        <w:rPr>
          <w:sz w:val="24"/>
          <w:szCs w:val="24"/>
        </w:rPr>
      </w:pPr>
      <w:r>
        <w:rPr>
          <w:sz w:val="24"/>
          <w:szCs w:val="24"/>
          <w:rtl w:val="0"/>
        </w:rPr>
        <w:t>Click save.</w:t>
      </w:r>
    </w:p>
    <w:p w14:paraId="000001EB">
      <w:pPr>
        <w:widowControl w:val="0"/>
        <w:numPr>
          <w:ilvl w:val="0"/>
          <w:numId w:val="24"/>
        </w:numPr>
        <w:spacing w:line="264" w:lineRule="auto"/>
        <w:ind w:left="720" w:right="801" w:hanging="360"/>
        <w:rPr>
          <w:sz w:val="24"/>
          <w:szCs w:val="24"/>
        </w:rPr>
      </w:pPr>
      <w:r>
        <w:rPr>
          <w:sz w:val="24"/>
          <w:szCs w:val="24"/>
          <w:rtl w:val="0"/>
        </w:rPr>
        <w:t>Repeat the same steps for Match Performances.</w:t>
      </w:r>
    </w:p>
    <w:p w14:paraId="000001EC">
      <w:pPr>
        <w:widowControl w:val="0"/>
        <w:spacing w:before="37" w:line="264" w:lineRule="auto"/>
        <w:ind w:left="720" w:right="352" w:firstLine="0"/>
        <w:rPr>
          <w:sz w:val="24"/>
          <w:szCs w:val="24"/>
        </w:rPr>
      </w:pPr>
    </w:p>
    <w:p w14:paraId="000001ED">
      <w:pPr>
        <w:widowControl w:val="0"/>
        <w:spacing w:before="37" w:line="264" w:lineRule="auto"/>
        <w:ind w:right="352"/>
        <w:rPr>
          <w:rFonts w:hint="default"/>
          <w:sz w:val="24"/>
          <w:szCs w:val="24"/>
          <w:lang w:val="en-IN"/>
        </w:rPr>
      </w:pPr>
      <w:r>
        <w:rPr>
          <w:rFonts w:hint="default"/>
          <w:sz w:val="24"/>
          <w:szCs w:val="24"/>
          <w:lang w:val="en-IN"/>
        </w:rPr>
        <w:drawing>
          <wp:inline distT="0" distB="0" distL="114300" distR="114300">
            <wp:extent cx="5941695" cy="2437765"/>
            <wp:effectExtent l="0" t="0" r="1905" b="635"/>
            <wp:docPr id="46" name="Picture 46" descr="Screenshot 2026-09-24 20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6-09-24 204459"/>
                    <pic:cNvPicPr>
                      <a:picLocks noChangeAspect="1"/>
                    </pic:cNvPicPr>
                  </pic:nvPicPr>
                  <pic:blipFill>
                    <a:blip r:embed="rId20"/>
                    <a:stretch>
                      <a:fillRect/>
                    </a:stretch>
                  </pic:blipFill>
                  <pic:spPr>
                    <a:xfrm>
                      <a:off x="0" y="0"/>
                      <a:ext cx="5941695" cy="2437765"/>
                    </a:xfrm>
                    <a:prstGeom prst="rect">
                      <a:avLst/>
                    </a:prstGeom>
                  </pic:spPr>
                </pic:pic>
              </a:graphicData>
            </a:graphic>
          </wp:inline>
        </w:drawing>
      </w:r>
    </w:p>
    <w:p w14:paraId="000001EE">
      <w:pPr>
        <w:widowControl w:val="0"/>
        <w:spacing w:before="37" w:line="264" w:lineRule="auto"/>
        <w:ind w:right="352"/>
        <w:rPr>
          <w:sz w:val="24"/>
          <w:szCs w:val="24"/>
        </w:rPr>
      </w:pPr>
    </w:p>
    <w:p w14:paraId="000001EF">
      <w:pPr>
        <w:pStyle w:val="3"/>
        <w:widowControl w:val="0"/>
        <w:spacing w:before="37" w:line="240" w:lineRule="auto"/>
        <w:rPr>
          <w:b/>
          <w:bCs/>
          <w:sz w:val="28"/>
          <w:szCs w:val="28"/>
          <w:u w:val="single"/>
        </w:rPr>
      </w:pPr>
      <w:bookmarkStart w:id="33" w:name="_r9k81w2bntty" w:colFirst="0" w:colLast="0"/>
      <w:bookmarkEnd w:id="33"/>
      <w:r>
        <w:rPr>
          <w:b/>
          <w:bCs/>
          <w:sz w:val="28"/>
          <w:szCs w:val="28"/>
          <w:u w:val="single"/>
          <w:rtl w:val="0"/>
        </w:rPr>
        <w:t>Milestone 4 - The Lightning App</w:t>
      </w:r>
    </w:p>
    <w:p w14:paraId="000001F0">
      <w:pPr>
        <w:pStyle w:val="4"/>
        <w:rPr>
          <w:b/>
          <w:bCs/>
          <w:color w:val="000000"/>
        </w:rPr>
      </w:pPr>
      <w:bookmarkStart w:id="34" w:name="_mi4gfh2we26m" w:colFirst="0" w:colLast="0"/>
      <w:bookmarkEnd w:id="34"/>
      <w:r>
        <w:rPr>
          <w:b/>
          <w:bCs/>
          <w:color w:val="000000"/>
          <w:rtl w:val="0"/>
        </w:rPr>
        <w:t>Activity 1 : Create a lightning app</w:t>
      </w:r>
    </w:p>
    <w:p w14:paraId="000001F1"/>
    <w:p w14:paraId="000001F2">
      <w:pPr>
        <w:numPr>
          <w:ilvl w:val="0"/>
          <w:numId w:val="25"/>
        </w:numPr>
        <w:ind w:left="720" w:hanging="360"/>
        <w:rPr>
          <w:sz w:val="24"/>
          <w:szCs w:val="24"/>
        </w:rPr>
      </w:pPr>
      <w:r>
        <w:rPr>
          <w:rFonts w:ascii="Arial Unicode MS" w:hAnsi="Arial Unicode MS" w:eastAsia="Arial Unicode MS" w:cs="Arial Unicode MS"/>
          <w:sz w:val="24"/>
          <w:szCs w:val="24"/>
          <w:rtl w:val="0"/>
        </w:rPr>
        <w:t>Go to setup page → search “app manager” in quick find → select “app manager” → click on New lightning App.</w:t>
      </w:r>
      <w:r>
        <w:br w:type="page"/>
      </w:r>
    </w:p>
    <w:p w14:paraId="000001F3">
      <w:pPr>
        <w:rPr>
          <w:sz w:val="24"/>
          <w:szCs w:val="24"/>
        </w:rPr>
      </w:pPr>
    </w:p>
    <w:p w14:paraId="000001F4">
      <w:pPr>
        <w:ind w:left="720" w:firstLine="0"/>
        <w:jc w:val="center"/>
        <w:rPr>
          <w:rFonts w:hint="default"/>
          <w:sz w:val="24"/>
          <w:szCs w:val="24"/>
          <w:lang w:val="en-IN"/>
        </w:rPr>
      </w:pPr>
      <w:r>
        <w:rPr>
          <w:rFonts w:hint="default"/>
          <w:sz w:val="24"/>
          <w:szCs w:val="24"/>
          <w:lang w:val="en-IN"/>
        </w:rPr>
        <w:drawing>
          <wp:inline distT="0" distB="0" distL="114300" distR="114300">
            <wp:extent cx="5941695" cy="2463800"/>
            <wp:effectExtent l="0" t="0" r="1905" b="12700"/>
            <wp:docPr id="47" name="Picture 47" descr="Screenshot 2026-09-24 20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2026-09-24 204846"/>
                    <pic:cNvPicPr>
                      <a:picLocks noChangeAspect="1"/>
                    </pic:cNvPicPr>
                  </pic:nvPicPr>
                  <pic:blipFill>
                    <a:blip r:embed="rId21"/>
                    <a:stretch>
                      <a:fillRect/>
                    </a:stretch>
                  </pic:blipFill>
                  <pic:spPr>
                    <a:xfrm>
                      <a:off x="0" y="0"/>
                      <a:ext cx="5941695" cy="2463800"/>
                    </a:xfrm>
                    <a:prstGeom prst="rect">
                      <a:avLst/>
                    </a:prstGeom>
                  </pic:spPr>
                </pic:pic>
              </a:graphicData>
            </a:graphic>
          </wp:inline>
        </w:drawing>
      </w:r>
    </w:p>
    <w:p w14:paraId="000001F5">
      <w:pPr>
        <w:ind w:left="720" w:firstLine="0"/>
        <w:jc w:val="center"/>
        <w:rPr>
          <w:sz w:val="24"/>
          <w:szCs w:val="24"/>
        </w:rPr>
      </w:pPr>
    </w:p>
    <w:p w14:paraId="000001F6">
      <w:pPr>
        <w:numPr>
          <w:ilvl w:val="0"/>
          <w:numId w:val="25"/>
        </w:numPr>
        <w:spacing w:before="300"/>
        <w:ind w:left="720" w:hanging="360"/>
        <w:rPr>
          <w:sz w:val="24"/>
          <w:szCs w:val="24"/>
        </w:rPr>
      </w:pPr>
      <w:r>
        <w:rPr>
          <w:sz w:val="24"/>
          <w:szCs w:val="24"/>
          <w:rtl w:val="0"/>
        </w:rPr>
        <w:t>Fill the app name in app details and branding as follow</w:t>
      </w:r>
    </w:p>
    <w:p w14:paraId="000001F7">
      <w:pPr>
        <w:ind w:left="720" w:firstLine="0"/>
        <w:rPr>
          <w:sz w:val="24"/>
          <w:szCs w:val="24"/>
        </w:rPr>
      </w:pPr>
      <w:r>
        <w:rPr>
          <w:sz w:val="24"/>
          <w:szCs w:val="24"/>
          <w:rtl w:val="0"/>
        </w:rPr>
        <w:t>App Name : CRICKSTATS</w:t>
      </w:r>
    </w:p>
    <w:p w14:paraId="000001F8">
      <w:pPr>
        <w:ind w:left="720" w:firstLine="0"/>
        <w:rPr>
          <w:sz w:val="24"/>
          <w:szCs w:val="24"/>
        </w:rPr>
      </w:pPr>
      <w:r>
        <w:rPr>
          <w:sz w:val="24"/>
          <w:szCs w:val="24"/>
          <w:rtl w:val="0"/>
        </w:rPr>
        <w:t>Developer Name : Auto Populates</w:t>
      </w:r>
    </w:p>
    <w:p w14:paraId="000001F9">
      <w:pPr>
        <w:ind w:left="720" w:firstLine="0"/>
        <w:rPr>
          <w:sz w:val="24"/>
          <w:szCs w:val="24"/>
        </w:rPr>
      </w:pPr>
      <w:r>
        <w:rPr>
          <w:sz w:val="24"/>
          <w:szCs w:val="24"/>
          <w:rtl w:val="0"/>
        </w:rPr>
        <w:t>Add image optional (if you want to give any image you can otherwise not mandatory) - Add Primary color Hex or leave it to default.</w:t>
      </w:r>
    </w:p>
    <w:p w14:paraId="000001FA">
      <w:pPr>
        <w:ind w:left="720" w:firstLine="0"/>
        <w:rPr>
          <w:sz w:val="24"/>
          <w:szCs w:val="24"/>
        </w:rPr>
      </w:pPr>
      <w:r>
        <w:rPr>
          <w:sz w:val="24"/>
          <w:szCs w:val="24"/>
          <w:rtl w:val="0"/>
        </w:rPr>
        <w:t>Then click Next.</w:t>
      </w:r>
    </w:p>
    <w:p w14:paraId="000001FB">
      <w:pPr>
        <w:ind w:left="720" w:firstLine="0"/>
        <w:rPr>
          <w:sz w:val="24"/>
          <w:szCs w:val="24"/>
        </w:rPr>
      </w:pPr>
    </w:p>
    <w:p w14:paraId="000001FC">
      <w:pPr>
        <w:numPr>
          <w:ilvl w:val="0"/>
          <w:numId w:val="25"/>
        </w:numPr>
        <w:ind w:left="720" w:hanging="360"/>
        <w:rPr>
          <w:sz w:val="24"/>
          <w:szCs w:val="24"/>
        </w:rPr>
      </w:pPr>
      <w:r>
        <w:rPr>
          <w:sz w:val="24"/>
          <w:szCs w:val="24"/>
          <w:rtl w:val="0"/>
        </w:rPr>
        <w:t xml:space="preserve">In App options </w:t>
      </w:r>
    </w:p>
    <w:p w14:paraId="000001FD">
      <w:pPr>
        <w:ind w:left="720" w:firstLine="0"/>
        <w:rPr>
          <w:sz w:val="24"/>
          <w:szCs w:val="24"/>
        </w:rPr>
      </w:pPr>
      <w:r>
        <w:rPr>
          <w:sz w:val="24"/>
          <w:szCs w:val="24"/>
          <w:rtl w:val="0"/>
        </w:rPr>
        <w:t xml:space="preserve">Navigation style : Standard navigation </w:t>
      </w:r>
    </w:p>
    <w:p w14:paraId="000001FE">
      <w:pPr>
        <w:ind w:left="720" w:firstLine="0"/>
        <w:rPr>
          <w:sz w:val="24"/>
          <w:szCs w:val="24"/>
        </w:rPr>
      </w:pPr>
      <w:r>
        <w:rPr>
          <w:sz w:val="24"/>
          <w:szCs w:val="24"/>
          <w:rtl w:val="0"/>
        </w:rPr>
        <w:t>Setup experience : setup</w:t>
      </w:r>
    </w:p>
    <w:p w14:paraId="000001FF">
      <w:pPr>
        <w:ind w:left="720" w:firstLine="0"/>
        <w:rPr>
          <w:sz w:val="24"/>
          <w:szCs w:val="24"/>
        </w:rPr>
      </w:pPr>
      <w:r>
        <w:rPr>
          <w:sz w:val="24"/>
          <w:szCs w:val="24"/>
          <w:rtl w:val="0"/>
        </w:rPr>
        <w:t xml:space="preserve">Supporters form factors : Desktop and phone </w:t>
      </w:r>
    </w:p>
    <w:p w14:paraId="00000200">
      <w:pPr>
        <w:ind w:left="720" w:firstLine="0"/>
        <w:rPr>
          <w:sz w:val="24"/>
          <w:szCs w:val="24"/>
        </w:rPr>
      </w:pPr>
      <w:r>
        <w:rPr>
          <w:sz w:val="24"/>
          <w:szCs w:val="24"/>
          <w:rtl w:val="0"/>
        </w:rPr>
        <w:t>Then click Next</w:t>
      </w:r>
    </w:p>
    <w:p w14:paraId="00000201">
      <w:pPr>
        <w:ind w:left="720" w:firstLine="0"/>
        <w:rPr>
          <w:sz w:val="24"/>
          <w:szCs w:val="24"/>
        </w:rPr>
      </w:pPr>
    </w:p>
    <w:p w14:paraId="00000202">
      <w:pPr>
        <w:numPr>
          <w:ilvl w:val="0"/>
          <w:numId w:val="25"/>
        </w:numPr>
        <w:ind w:left="720" w:hanging="360"/>
        <w:rPr>
          <w:sz w:val="24"/>
          <w:szCs w:val="24"/>
        </w:rPr>
      </w:pPr>
      <w:r>
        <w:rPr>
          <w:sz w:val="24"/>
          <w:szCs w:val="24"/>
          <w:rtl w:val="0"/>
        </w:rPr>
        <w:t xml:space="preserve">In Utility items </w:t>
      </w:r>
    </w:p>
    <w:p w14:paraId="00000203">
      <w:pPr>
        <w:ind w:left="720" w:firstLine="0"/>
        <w:rPr>
          <w:sz w:val="24"/>
          <w:szCs w:val="24"/>
        </w:rPr>
      </w:pPr>
      <w:r>
        <w:rPr>
          <w:sz w:val="24"/>
          <w:szCs w:val="24"/>
          <w:rtl w:val="0"/>
        </w:rPr>
        <w:t>Utility Bar alignment : Default</w:t>
      </w:r>
    </w:p>
    <w:p w14:paraId="00000204">
      <w:pPr>
        <w:ind w:left="720" w:firstLine="0"/>
        <w:rPr>
          <w:sz w:val="24"/>
          <w:szCs w:val="24"/>
        </w:rPr>
      </w:pPr>
      <w:r>
        <w:rPr>
          <w:sz w:val="24"/>
          <w:szCs w:val="24"/>
          <w:rtl w:val="0"/>
        </w:rPr>
        <w:t>Then click Next.</w:t>
      </w:r>
    </w:p>
    <w:p w14:paraId="00000205">
      <w:pPr>
        <w:ind w:left="720" w:firstLine="0"/>
        <w:rPr>
          <w:sz w:val="24"/>
          <w:szCs w:val="24"/>
        </w:rPr>
      </w:pPr>
    </w:p>
    <w:p w14:paraId="00000206">
      <w:pPr>
        <w:numPr>
          <w:ilvl w:val="0"/>
          <w:numId w:val="25"/>
        </w:numPr>
        <w:ind w:left="720" w:hanging="360"/>
        <w:rPr>
          <w:sz w:val="24"/>
          <w:szCs w:val="24"/>
        </w:rPr>
      </w:pPr>
      <w:r>
        <w:rPr>
          <w:sz w:val="24"/>
          <w:szCs w:val="24"/>
          <w:rtl w:val="0"/>
        </w:rPr>
        <w:t xml:space="preserve">Navigation items </w:t>
      </w:r>
    </w:p>
    <w:p w14:paraId="00000207">
      <w:pPr>
        <w:ind w:left="720" w:firstLine="0"/>
        <w:rPr>
          <w:sz w:val="24"/>
          <w:szCs w:val="24"/>
        </w:rPr>
      </w:pPr>
      <w:r>
        <w:rPr>
          <w:sz w:val="24"/>
          <w:szCs w:val="24"/>
          <w:rtl w:val="0"/>
        </w:rPr>
        <w:t>Select the created Custom Objects and required standard objects</w:t>
      </w:r>
    </w:p>
    <w:p w14:paraId="00000208">
      <w:pPr>
        <w:numPr>
          <w:ilvl w:val="0"/>
          <w:numId w:val="26"/>
        </w:numPr>
        <w:ind w:left="1440" w:hanging="360"/>
        <w:rPr>
          <w:sz w:val="24"/>
          <w:szCs w:val="24"/>
        </w:rPr>
      </w:pPr>
      <w:r>
        <w:rPr>
          <w:sz w:val="24"/>
          <w:szCs w:val="24"/>
          <w:rtl w:val="0"/>
        </w:rPr>
        <w:t>Players</w:t>
      </w:r>
    </w:p>
    <w:p w14:paraId="00000209">
      <w:pPr>
        <w:ind w:left="1440" w:firstLine="0"/>
        <w:rPr>
          <w:sz w:val="24"/>
          <w:szCs w:val="24"/>
        </w:rPr>
      </w:pPr>
      <w:r>
        <w:rPr>
          <w:sz w:val="24"/>
          <w:szCs w:val="24"/>
          <w:rtl w:val="0"/>
        </w:rPr>
        <w:t xml:space="preserve">Match Performances </w:t>
      </w:r>
    </w:p>
    <w:p w14:paraId="0000020A">
      <w:pPr>
        <w:ind w:left="1440" w:firstLine="0"/>
        <w:rPr>
          <w:sz w:val="24"/>
          <w:szCs w:val="24"/>
        </w:rPr>
      </w:pPr>
      <w:r>
        <w:rPr>
          <w:sz w:val="24"/>
          <w:szCs w:val="24"/>
          <w:rtl w:val="0"/>
        </w:rPr>
        <w:t>Reports</w:t>
      </w:r>
    </w:p>
    <w:p w14:paraId="0000020B">
      <w:pPr>
        <w:ind w:left="1440" w:firstLine="0"/>
        <w:rPr>
          <w:sz w:val="24"/>
          <w:szCs w:val="24"/>
        </w:rPr>
      </w:pPr>
      <w:r>
        <w:rPr>
          <w:sz w:val="24"/>
          <w:szCs w:val="24"/>
          <w:rtl w:val="0"/>
        </w:rPr>
        <w:t>Dashboards</w:t>
      </w:r>
    </w:p>
    <w:p w14:paraId="0000020C">
      <w:pPr>
        <w:ind w:left="720" w:firstLine="0"/>
        <w:rPr>
          <w:sz w:val="24"/>
          <w:szCs w:val="24"/>
        </w:rPr>
      </w:pPr>
    </w:p>
    <w:p w14:paraId="0000020D">
      <w:pPr>
        <w:rPr>
          <w:sz w:val="24"/>
          <w:szCs w:val="24"/>
        </w:rPr>
      </w:pPr>
      <w:r>
        <w:rPr>
          <w:sz w:val="24"/>
          <w:szCs w:val="24"/>
        </w:rPr>
        <w:drawing>
          <wp:inline distT="114300" distB="114300" distL="114300" distR="114300">
            <wp:extent cx="5943600" cy="37846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24" name="image21.png"/>
                    <pic:cNvPicPr preferRelativeResize="0"/>
                  </pic:nvPicPr>
                  <pic:blipFill>
                    <a:blip r:embed="rId22"/>
                    <a:srcRect/>
                    <a:stretch>
                      <a:fillRect/>
                    </a:stretch>
                  </pic:blipFill>
                  <pic:spPr>
                    <a:xfrm>
                      <a:off x="0" y="0"/>
                      <a:ext cx="5943600" cy="3784600"/>
                    </a:xfrm>
                    <a:prstGeom prst="rect">
                      <a:avLst/>
                    </a:prstGeom>
                  </pic:spPr>
                </pic:pic>
              </a:graphicData>
            </a:graphic>
          </wp:inline>
        </w:drawing>
      </w:r>
    </w:p>
    <w:p w14:paraId="0000020E">
      <w:pPr>
        <w:numPr>
          <w:ilvl w:val="0"/>
          <w:numId w:val="25"/>
        </w:numPr>
        <w:spacing w:before="300"/>
        <w:ind w:left="720" w:hanging="360"/>
        <w:rPr>
          <w:sz w:val="24"/>
          <w:szCs w:val="24"/>
        </w:rPr>
      </w:pPr>
      <w:r>
        <w:rPr>
          <w:sz w:val="24"/>
          <w:szCs w:val="24"/>
          <w:rtl w:val="0"/>
        </w:rPr>
        <w:t>To Add User Profiles :  System Administrator</w:t>
      </w:r>
    </w:p>
    <w:p w14:paraId="0000020F">
      <w:pPr>
        <w:spacing w:before="300"/>
        <w:rPr>
          <w:sz w:val="24"/>
          <w:szCs w:val="24"/>
        </w:rPr>
      </w:pPr>
      <w:r>
        <w:rPr>
          <w:sz w:val="24"/>
          <w:szCs w:val="24"/>
          <w:rtl w:val="0"/>
        </w:rPr>
        <w:br w:type="textWrapping"/>
      </w:r>
      <w:r>
        <w:rPr>
          <w:sz w:val="24"/>
          <w:szCs w:val="24"/>
        </w:rPr>
        <w:drawing>
          <wp:inline distT="114300" distB="114300" distL="114300" distR="114300">
            <wp:extent cx="5730875" cy="281940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19" name="image14.png"/>
                    <pic:cNvPicPr preferRelativeResize="0"/>
                  </pic:nvPicPr>
                  <pic:blipFill>
                    <a:blip r:embed="rId23"/>
                    <a:srcRect/>
                    <a:stretch>
                      <a:fillRect/>
                    </a:stretch>
                  </pic:blipFill>
                  <pic:spPr>
                    <a:xfrm>
                      <a:off x="0" y="0"/>
                      <a:ext cx="5731200" cy="2819400"/>
                    </a:xfrm>
                    <a:prstGeom prst="rect">
                      <a:avLst/>
                    </a:prstGeom>
                  </pic:spPr>
                </pic:pic>
              </a:graphicData>
            </a:graphic>
          </wp:inline>
        </w:drawing>
      </w:r>
    </w:p>
    <w:p w14:paraId="00000210">
      <w:pPr>
        <w:numPr>
          <w:ilvl w:val="0"/>
          <w:numId w:val="25"/>
        </w:numPr>
        <w:spacing w:before="300"/>
        <w:ind w:left="720" w:hanging="360"/>
        <w:rPr>
          <w:sz w:val="24"/>
          <w:szCs w:val="24"/>
        </w:rPr>
      </w:pPr>
      <w:r>
        <w:rPr>
          <w:sz w:val="24"/>
          <w:szCs w:val="24"/>
          <w:rtl w:val="0"/>
        </w:rPr>
        <w:t>Click Save &amp; Finish.</w:t>
      </w:r>
    </w:p>
    <w:p w14:paraId="00000211">
      <w:pPr>
        <w:pStyle w:val="3"/>
        <w:rPr>
          <w:b/>
          <w:bCs/>
          <w:u w:val="single"/>
        </w:rPr>
      </w:pPr>
      <w:bookmarkStart w:id="35" w:name="_uxgroe5s17sx" w:colFirst="0" w:colLast="0"/>
      <w:bookmarkEnd w:id="35"/>
      <w:r>
        <w:rPr>
          <w:b/>
          <w:bCs/>
          <w:sz w:val="28"/>
          <w:szCs w:val="28"/>
          <w:u w:val="single"/>
          <w:rtl w:val="0"/>
        </w:rPr>
        <w:t>Milestone 5 : Fields &amp; Relationships</w:t>
      </w:r>
    </w:p>
    <w:p w14:paraId="00000212">
      <w:pPr>
        <w:pStyle w:val="4"/>
        <w:rPr>
          <w:b/>
          <w:bCs/>
          <w:color w:val="000000"/>
        </w:rPr>
      </w:pPr>
      <w:bookmarkStart w:id="36" w:name="_j6i7i9r47el5" w:colFirst="0" w:colLast="0"/>
      <w:bookmarkEnd w:id="36"/>
      <w:r>
        <w:rPr>
          <w:b/>
          <w:bCs/>
          <w:color w:val="000000"/>
          <w:rtl w:val="0"/>
        </w:rPr>
        <w:t>Activity 1 : Create Custom fields for Player object</w:t>
      </w:r>
    </w:p>
    <w:p w14:paraId="00000213">
      <w:pPr>
        <w:rPr>
          <w:b/>
          <w:bCs/>
          <w:sz w:val="24"/>
          <w:szCs w:val="24"/>
        </w:rPr>
      </w:pPr>
    </w:p>
    <w:p w14:paraId="00000214">
      <w:pPr>
        <w:numPr>
          <w:ilvl w:val="0"/>
          <w:numId w:val="27"/>
        </w:numPr>
        <w:ind w:left="720" w:hanging="360"/>
        <w:rPr>
          <w:sz w:val="24"/>
          <w:szCs w:val="24"/>
        </w:rPr>
      </w:pPr>
      <w:r>
        <w:rPr>
          <w:sz w:val="24"/>
          <w:szCs w:val="24"/>
          <w:rtl w:val="0"/>
        </w:rPr>
        <w:t>In your Salesforce org, click gear icon on the top left and select Setup to open Setup.</w:t>
      </w:r>
    </w:p>
    <w:p w14:paraId="00000215">
      <w:pPr>
        <w:numPr>
          <w:ilvl w:val="0"/>
          <w:numId w:val="27"/>
        </w:numPr>
        <w:ind w:left="720" w:hanging="360"/>
        <w:rPr>
          <w:sz w:val="24"/>
          <w:szCs w:val="24"/>
        </w:rPr>
      </w:pPr>
      <w:r>
        <w:rPr>
          <w:sz w:val="24"/>
          <w:szCs w:val="24"/>
          <w:rtl w:val="0"/>
        </w:rPr>
        <w:t>Click the Object Manager tab. If you don’t see it, enter Object Manager in the Quick Find box.</w:t>
      </w:r>
    </w:p>
    <w:p w14:paraId="00000216">
      <w:pPr>
        <w:numPr>
          <w:ilvl w:val="0"/>
          <w:numId w:val="27"/>
        </w:numPr>
        <w:ind w:left="720" w:hanging="360"/>
        <w:rPr>
          <w:sz w:val="24"/>
          <w:szCs w:val="24"/>
        </w:rPr>
      </w:pPr>
      <w:r>
        <w:rPr>
          <w:sz w:val="24"/>
          <w:szCs w:val="24"/>
          <w:rtl w:val="0"/>
        </w:rPr>
        <w:t xml:space="preserve">From the object manager page, In the Quick Find box, Search for the custom object you just created : </w:t>
      </w:r>
      <w:r>
        <w:rPr>
          <w:b/>
          <w:bCs/>
          <w:sz w:val="24"/>
          <w:szCs w:val="24"/>
          <w:rtl w:val="0"/>
        </w:rPr>
        <w:t>Player</w:t>
      </w:r>
    </w:p>
    <w:p w14:paraId="00000217">
      <w:pPr>
        <w:numPr>
          <w:ilvl w:val="0"/>
          <w:numId w:val="27"/>
        </w:numPr>
        <w:ind w:left="720" w:hanging="360"/>
        <w:rPr>
          <w:sz w:val="24"/>
          <w:szCs w:val="24"/>
        </w:rPr>
      </w:pPr>
      <w:r>
        <w:rPr>
          <w:sz w:val="24"/>
          <w:szCs w:val="24"/>
          <w:rtl w:val="0"/>
        </w:rPr>
        <w:t>From the sidebar, click Fields &amp; Relationships. Notice that there are already some fields there. Those are the standard fields.</w:t>
      </w:r>
    </w:p>
    <w:p w14:paraId="00000218">
      <w:pPr>
        <w:numPr>
          <w:ilvl w:val="0"/>
          <w:numId w:val="27"/>
        </w:numPr>
        <w:ind w:left="720" w:hanging="360"/>
        <w:rPr>
          <w:sz w:val="24"/>
          <w:szCs w:val="24"/>
        </w:rPr>
      </w:pPr>
      <w:r>
        <w:rPr>
          <w:sz w:val="24"/>
          <w:szCs w:val="24"/>
          <w:rtl w:val="0"/>
        </w:rPr>
        <w:t>Click New to create a custom field. Tip: Before creating a new field, do a quick search to make sure a similar one doesn’t already exist.</w:t>
      </w:r>
    </w:p>
    <w:p w14:paraId="00000219">
      <w:pPr>
        <w:numPr>
          <w:ilvl w:val="0"/>
          <w:numId w:val="27"/>
        </w:numPr>
        <w:ind w:left="720" w:hanging="360"/>
        <w:rPr>
          <w:sz w:val="24"/>
          <w:szCs w:val="24"/>
        </w:rPr>
      </w:pPr>
      <w:r>
        <w:rPr>
          <w:sz w:val="24"/>
          <w:szCs w:val="24"/>
          <w:rtl w:val="0"/>
        </w:rPr>
        <w:t xml:space="preserve">Next, choose a data type as Text. Choosing a data type helps you format the field input. </w:t>
      </w:r>
    </w:p>
    <w:p w14:paraId="0000021A">
      <w:pPr>
        <w:ind w:left="720" w:firstLine="0"/>
        <w:rPr>
          <w:sz w:val="26"/>
          <w:szCs w:val="26"/>
        </w:rPr>
      </w:pPr>
    </w:p>
    <w:p w14:paraId="0000021B">
      <w:pPr>
        <w:ind w:left="720" w:hanging="630"/>
        <w:rPr>
          <w:rFonts w:hint="default"/>
          <w:sz w:val="24"/>
          <w:szCs w:val="24"/>
          <w:lang w:val="en-IN"/>
        </w:rPr>
      </w:pPr>
      <w:r>
        <w:rPr>
          <w:rFonts w:hint="default"/>
          <w:sz w:val="24"/>
          <w:szCs w:val="24"/>
          <w:lang w:val="en-IN"/>
        </w:rPr>
        <w:drawing>
          <wp:inline distT="0" distB="0" distL="114300" distR="114300">
            <wp:extent cx="5941695" cy="2424430"/>
            <wp:effectExtent l="0" t="0" r="1905" b="13970"/>
            <wp:docPr id="48" name="Picture 48" descr="Screenshot 2026-09-24 205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2026-09-24 205314"/>
                    <pic:cNvPicPr>
                      <a:picLocks noChangeAspect="1"/>
                    </pic:cNvPicPr>
                  </pic:nvPicPr>
                  <pic:blipFill>
                    <a:blip r:embed="rId24"/>
                    <a:stretch>
                      <a:fillRect/>
                    </a:stretch>
                  </pic:blipFill>
                  <pic:spPr>
                    <a:xfrm>
                      <a:off x="0" y="0"/>
                      <a:ext cx="5941695" cy="2424430"/>
                    </a:xfrm>
                    <a:prstGeom prst="rect">
                      <a:avLst/>
                    </a:prstGeom>
                  </pic:spPr>
                </pic:pic>
              </a:graphicData>
            </a:graphic>
          </wp:inline>
        </w:drawing>
      </w:r>
    </w:p>
    <w:p w14:paraId="0000021C">
      <w:pPr>
        <w:ind w:left="90" w:firstLine="0"/>
        <w:rPr>
          <w:sz w:val="24"/>
          <w:szCs w:val="24"/>
        </w:rPr>
      </w:pPr>
    </w:p>
    <w:p w14:paraId="0000021D">
      <w:pPr>
        <w:numPr>
          <w:ilvl w:val="0"/>
          <w:numId w:val="27"/>
        </w:numPr>
        <w:ind w:left="720" w:hanging="360"/>
        <w:rPr>
          <w:sz w:val="26"/>
          <w:szCs w:val="26"/>
        </w:rPr>
      </w:pPr>
      <w:r>
        <w:rPr>
          <w:sz w:val="24"/>
          <w:szCs w:val="24"/>
          <w:rtl w:val="0"/>
        </w:rPr>
        <w:t>Click on next.</w:t>
      </w:r>
    </w:p>
    <w:p w14:paraId="0000021E">
      <w:pPr>
        <w:ind w:left="720" w:firstLine="0"/>
        <w:rPr>
          <w:sz w:val="24"/>
          <w:szCs w:val="24"/>
        </w:rPr>
      </w:pPr>
    </w:p>
    <w:p w14:paraId="0000021F">
      <w:pPr>
        <w:numPr>
          <w:ilvl w:val="0"/>
          <w:numId w:val="27"/>
        </w:numPr>
        <w:ind w:left="720" w:hanging="360"/>
        <w:rPr>
          <w:sz w:val="24"/>
          <w:szCs w:val="24"/>
        </w:rPr>
      </w:pPr>
      <w:r>
        <w:rPr>
          <w:sz w:val="24"/>
          <w:szCs w:val="24"/>
          <w:rtl w:val="0"/>
        </w:rPr>
        <w:t xml:space="preserve">Data Type : </w:t>
      </w:r>
      <w:r>
        <w:rPr>
          <w:b/>
          <w:bCs/>
          <w:sz w:val="24"/>
          <w:szCs w:val="24"/>
          <w:rtl w:val="0"/>
        </w:rPr>
        <w:t xml:space="preserve">Text </w:t>
      </w:r>
    </w:p>
    <w:p w14:paraId="00000220">
      <w:pPr>
        <w:ind w:left="720" w:firstLine="0"/>
        <w:rPr>
          <w:sz w:val="24"/>
          <w:szCs w:val="24"/>
        </w:rPr>
      </w:pPr>
      <w:r>
        <w:rPr>
          <w:sz w:val="24"/>
          <w:szCs w:val="24"/>
          <w:rtl w:val="0"/>
        </w:rPr>
        <w:t>Field Label: Player Name</w:t>
      </w:r>
      <w:r>
        <w:rPr>
          <w:rtl w:val="0"/>
        </w:rPr>
        <w:t xml:space="preserve"> </w:t>
      </w:r>
      <w:r>
        <w:rPr>
          <w:sz w:val="24"/>
          <w:szCs w:val="24"/>
          <w:rtl w:val="0"/>
        </w:rPr>
        <w:t xml:space="preserve"> </w:t>
      </w:r>
    </w:p>
    <w:p w14:paraId="00000221">
      <w:pPr>
        <w:widowControl w:val="0"/>
        <w:spacing w:before="38" w:line="240" w:lineRule="auto"/>
        <w:ind w:left="720" w:firstLine="0"/>
        <w:jc w:val="both"/>
        <w:rPr>
          <w:sz w:val="24"/>
          <w:szCs w:val="24"/>
        </w:rPr>
      </w:pPr>
      <w:r>
        <w:rPr>
          <w:sz w:val="24"/>
          <w:szCs w:val="24"/>
          <w:rtl w:val="0"/>
        </w:rPr>
        <w:t>Field Name : Auto Populates</w:t>
      </w:r>
    </w:p>
    <w:p w14:paraId="00000222">
      <w:pPr>
        <w:widowControl w:val="0"/>
        <w:spacing w:before="38" w:line="240" w:lineRule="auto"/>
        <w:ind w:left="720" w:firstLine="0"/>
        <w:jc w:val="both"/>
        <w:rPr>
          <w:sz w:val="24"/>
          <w:szCs w:val="24"/>
        </w:rPr>
      </w:pPr>
      <w:r>
        <w:rPr>
          <w:sz w:val="24"/>
          <w:szCs w:val="24"/>
          <w:rtl w:val="0"/>
        </w:rPr>
        <w:t xml:space="preserve">Length : </w:t>
      </w:r>
      <w:r>
        <w:rPr>
          <w:rtl w:val="0"/>
        </w:rPr>
        <w:t>50</w:t>
      </w:r>
    </w:p>
    <w:p w14:paraId="00000223">
      <w:pPr>
        <w:widowControl w:val="0"/>
        <w:spacing w:before="38" w:line="240" w:lineRule="auto"/>
        <w:ind w:left="720" w:firstLine="0"/>
        <w:jc w:val="both"/>
        <w:rPr>
          <w:sz w:val="24"/>
          <w:szCs w:val="24"/>
        </w:rPr>
      </w:pPr>
      <w:r>
        <w:rPr>
          <w:rFonts w:ascii="Arial Unicode MS" w:hAnsi="Arial Unicode MS" w:eastAsia="Arial Unicode MS" w:cs="Arial Unicode MS"/>
          <w:sz w:val="24"/>
          <w:szCs w:val="24"/>
          <w:rtl w:val="0"/>
        </w:rPr>
        <w:t>Click on Next → Next → Save and new.</w:t>
      </w:r>
    </w:p>
    <w:p w14:paraId="00000224">
      <w:pPr>
        <w:widowControl w:val="0"/>
        <w:spacing w:before="38" w:line="240" w:lineRule="auto"/>
        <w:ind w:left="720" w:firstLine="0"/>
        <w:jc w:val="both"/>
        <w:rPr>
          <w:sz w:val="24"/>
          <w:szCs w:val="24"/>
        </w:rPr>
      </w:pPr>
    </w:p>
    <w:p w14:paraId="00000225">
      <w:pPr>
        <w:numPr>
          <w:ilvl w:val="0"/>
          <w:numId w:val="27"/>
        </w:numPr>
        <w:ind w:left="720" w:hanging="360"/>
        <w:rPr>
          <w:sz w:val="24"/>
          <w:szCs w:val="24"/>
        </w:rPr>
      </w:pPr>
      <w:r>
        <w:rPr>
          <w:sz w:val="24"/>
          <w:szCs w:val="24"/>
          <w:rtl w:val="0"/>
        </w:rPr>
        <w:t xml:space="preserve">Repeat the Same steps for remaining fields </w:t>
      </w:r>
    </w:p>
    <w:p w14:paraId="00000226">
      <w:pPr>
        <w:ind w:left="720" w:firstLine="0"/>
        <w:rPr>
          <w:sz w:val="24"/>
          <w:szCs w:val="24"/>
        </w:rPr>
      </w:pPr>
    </w:p>
    <w:p w14:paraId="00000227">
      <w:pPr>
        <w:numPr>
          <w:ilvl w:val="0"/>
          <w:numId w:val="28"/>
        </w:numPr>
        <w:ind w:left="1440" w:hanging="360"/>
        <w:rPr>
          <w:sz w:val="24"/>
          <w:szCs w:val="24"/>
        </w:rPr>
      </w:pPr>
      <w:r>
        <w:rPr>
          <w:sz w:val="24"/>
          <w:szCs w:val="24"/>
          <w:rtl w:val="0"/>
        </w:rPr>
        <w:t xml:space="preserve">Data Type : </w:t>
      </w:r>
      <w:r>
        <w:rPr>
          <w:b/>
          <w:bCs/>
          <w:sz w:val="24"/>
          <w:szCs w:val="24"/>
          <w:rtl w:val="0"/>
        </w:rPr>
        <w:t xml:space="preserve">Text </w:t>
      </w:r>
    </w:p>
    <w:p w14:paraId="00000228">
      <w:pPr>
        <w:ind w:left="1440" w:firstLine="0"/>
        <w:rPr>
          <w:sz w:val="26"/>
          <w:szCs w:val="26"/>
        </w:rPr>
      </w:pPr>
      <w:r>
        <w:rPr>
          <w:sz w:val="24"/>
          <w:szCs w:val="24"/>
          <w:rtl w:val="0"/>
        </w:rPr>
        <w:t>Field Label: Player Number</w:t>
      </w:r>
    </w:p>
    <w:p w14:paraId="00000229">
      <w:pPr>
        <w:widowControl w:val="0"/>
        <w:spacing w:before="38" w:line="240" w:lineRule="auto"/>
        <w:ind w:left="1440" w:firstLine="0"/>
        <w:jc w:val="both"/>
        <w:rPr>
          <w:sz w:val="24"/>
          <w:szCs w:val="24"/>
        </w:rPr>
      </w:pPr>
      <w:r>
        <w:rPr>
          <w:sz w:val="24"/>
          <w:szCs w:val="24"/>
          <w:rtl w:val="0"/>
        </w:rPr>
        <w:t>Field Name : Auto Populates</w:t>
      </w:r>
    </w:p>
    <w:p w14:paraId="0000022A">
      <w:pPr>
        <w:widowControl w:val="0"/>
        <w:spacing w:before="38" w:line="240" w:lineRule="auto"/>
        <w:ind w:left="1440" w:firstLine="0"/>
        <w:jc w:val="both"/>
        <w:rPr>
          <w:sz w:val="24"/>
          <w:szCs w:val="24"/>
        </w:rPr>
      </w:pPr>
      <w:r>
        <w:rPr>
          <w:sz w:val="24"/>
          <w:szCs w:val="24"/>
          <w:rtl w:val="0"/>
        </w:rPr>
        <w:t xml:space="preserve">Length : </w:t>
      </w:r>
      <w:r>
        <w:rPr>
          <w:rtl w:val="0"/>
        </w:rPr>
        <w:t>3</w:t>
      </w:r>
    </w:p>
    <w:p w14:paraId="0000022B">
      <w:pPr>
        <w:widowControl w:val="0"/>
        <w:spacing w:before="38" w:line="240" w:lineRule="auto"/>
        <w:ind w:left="1440" w:firstLine="0"/>
        <w:jc w:val="both"/>
        <w:rPr>
          <w:sz w:val="24"/>
          <w:szCs w:val="24"/>
        </w:rPr>
      </w:pPr>
      <w:r>
        <w:rPr>
          <w:rFonts w:ascii="Arial Unicode MS" w:hAnsi="Arial Unicode MS" w:eastAsia="Arial Unicode MS" w:cs="Arial Unicode MS"/>
          <w:sz w:val="24"/>
          <w:szCs w:val="24"/>
          <w:rtl w:val="0"/>
        </w:rPr>
        <w:t>Click on Next → Next → Save and new.</w:t>
      </w:r>
    </w:p>
    <w:p w14:paraId="0000022C">
      <w:pPr>
        <w:widowControl w:val="0"/>
        <w:spacing w:before="38" w:line="240" w:lineRule="auto"/>
        <w:jc w:val="both"/>
        <w:rPr>
          <w:sz w:val="24"/>
          <w:szCs w:val="24"/>
        </w:rPr>
      </w:pPr>
    </w:p>
    <w:p w14:paraId="0000022D">
      <w:pPr>
        <w:widowControl w:val="0"/>
        <w:numPr>
          <w:ilvl w:val="0"/>
          <w:numId w:val="28"/>
        </w:numPr>
        <w:spacing w:before="38" w:line="240" w:lineRule="auto"/>
        <w:ind w:left="1440" w:hanging="360"/>
        <w:jc w:val="both"/>
        <w:rPr>
          <w:sz w:val="24"/>
          <w:szCs w:val="24"/>
        </w:rPr>
      </w:pPr>
      <w:r>
        <w:rPr>
          <w:sz w:val="24"/>
          <w:szCs w:val="24"/>
          <w:rtl w:val="0"/>
        </w:rPr>
        <w:t xml:space="preserve">Data Type : </w:t>
      </w:r>
      <w:r>
        <w:rPr>
          <w:b/>
          <w:bCs/>
          <w:sz w:val="24"/>
          <w:szCs w:val="24"/>
          <w:rtl w:val="0"/>
        </w:rPr>
        <w:t>Rich Text Area</w:t>
      </w:r>
      <w:r>
        <w:rPr>
          <w:sz w:val="24"/>
          <w:szCs w:val="24"/>
          <w:rtl w:val="0"/>
        </w:rPr>
        <w:t xml:space="preserve"> </w:t>
      </w:r>
    </w:p>
    <w:p w14:paraId="0000022E">
      <w:pPr>
        <w:widowControl w:val="0"/>
        <w:spacing w:before="38" w:line="240" w:lineRule="auto"/>
        <w:ind w:left="1440" w:firstLine="0"/>
        <w:jc w:val="both"/>
        <w:rPr>
          <w:sz w:val="24"/>
          <w:szCs w:val="24"/>
        </w:rPr>
      </w:pPr>
      <w:r>
        <w:rPr>
          <w:sz w:val="24"/>
          <w:szCs w:val="24"/>
          <w:rtl w:val="0"/>
        </w:rPr>
        <w:t xml:space="preserve">Field Label : Profile Picture </w:t>
      </w:r>
    </w:p>
    <w:p w14:paraId="0000022F">
      <w:pPr>
        <w:widowControl w:val="0"/>
        <w:spacing w:before="38" w:line="240" w:lineRule="auto"/>
        <w:ind w:left="1440" w:firstLine="0"/>
        <w:jc w:val="both"/>
        <w:rPr>
          <w:sz w:val="24"/>
          <w:szCs w:val="24"/>
        </w:rPr>
      </w:pPr>
      <w:r>
        <w:rPr>
          <w:sz w:val="24"/>
          <w:szCs w:val="24"/>
          <w:rtl w:val="0"/>
        </w:rPr>
        <w:t>Field Name : Auto Populates</w:t>
      </w:r>
    </w:p>
    <w:p w14:paraId="00000230">
      <w:pPr>
        <w:widowControl w:val="0"/>
        <w:spacing w:before="38" w:line="240" w:lineRule="auto"/>
        <w:ind w:left="1440" w:firstLine="0"/>
        <w:jc w:val="both"/>
        <w:rPr>
          <w:sz w:val="24"/>
          <w:szCs w:val="24"/>
        </w:rPr>
      </w:pPr>
      <w:r>
        <w:rPr>
          <w:rFonts w:ascii="Arial Unicode MS" w:hAnsi="Arial Unicode MS" w:eastAsia="Arial Unicode MS" w:cs="Arial Unicode MS"/>
          <w:sz w:val="24"/>
          <w:szCs w:val="24"/>
          <w:rtl w:val="0"/>
        </w:rPr>
        <w:t>Click on Next → Next → Save and new.</w:t>
      </w:r>
    </w:p>
    <w:p w14:paraId="00000231">
      <w:pPr>
        <w:rPr>
          <w:sz w:val="24"/>
          <w:szCs w:val="24"/>
        </w:rPr>
      </w:pPr>
    </w:p>
    <w:p w14:paraId="00000232">
      <w:pPr>
        <w:widowControl w:val="0"/>
        <w:numPr>
          <w:ilvl w:val="0"/>
          <w:numId w:val="28"/>
        </w:numPr>
        <w:spacing w:before="38" w:line="240" w:lineRule="auto"/>
        <w:ind w:left="1440" w:hanging="360"/>
        <w:jc w:val="both"/>
        <w:rPr>
          <w:sz w:val="24"/>
          <w:szCs w:val="24"/>
        </w:rPr>
      </w:pPr>
      <w:r>
        <w:rPr>
          <w:sz w:val="24"/>
          <w:szCs w:val="24"/>
          <w:rtl w:val="0"/>
        </w:rPr>
        <w:t xml:space="preserve">Data Type : </w:t>
      </w:r>
      <w:r>
        <w:rPr>
          <w:b/>
          <w:bCs/>
          <w:sz w:val="24"/>
          <w:szCs w:val="24"/>
          <w:rtl w:val="0"/>
        </w:rPr>
        <w:t>Date</w:t>
      </w:r>
    </w:p>
    <w:p w14:paraId="00000233">
      <w:pPr>
        <w:widowControl w:val="0"/>
        <w:spacing w:before="38" w:line="240" w:lineRule="auto"/>
        <w:ind w:left="1440" w:firstLine="0"/>
        <w:jc w:val="both"/>
        <w:rPr>
          <w:sz w:val="24"/>
          <w:szCs w:val="24"/>
        </w:rPr>
      </w:pPr>
      <w:r>
        <w:rPr>
          <w:sz w:val="24"/>
          <w:szCs w:val="24"/>
          <w:rtl w:val="0"/>
        </w:rPr>
        <w:t>Field Label : Date of Birth</w:t>
      </w:r>
    </w:p>
    <w:p w14:paraId="00000234">
      <w:pPr>
        <w:widowControl w:val="0"/>
        <w:spacing w:before="38" w:line="240" w:lineRule="auto"/>
        <w:ind w:left="1440" w:firstLine="0"/>
        <w:jc w:val="both"/>
        <w:rPr>
          <w:sz w:val="24"/>
          <w:szCs w:val="24"/>
        </w:rPr>
      </w:pPr>
      <w:r>
        <w:rPr>
          <w:sz w:val="24"/>
          <w:szCs w:val="24"/>
          <w:rtl w:val="0"/>
        </w:rPr>
        <w:t>Field Name : Auto Populates</w:t>
      </w:r>
    </w:p>
    <w:p w14:paraId="00000235">
      <w:pPr>
        <w:widowControl w:val="0"/>
        <w:spacing w:before="38" w:line="240" w:lineRule="auto"/>
        <w:ind w:left="1440" w:firstLine="0"/>
        <w:jc w:val="both"/>
        <w:rPr>
          <w:sz w:val="24"/>
          <w:szCs w:val="24"/>
        </w:rPr>
      </w:pPr>
      <w:r>
        <w:rPr>
          <w:rFonts w:ascii="Arial Unicode MS" w:hAnsi="Arial Unicode MS" w:eastAsia="Arial Unicode MS" w:cs="Arial Unicode MS"/>
          <w:sz w:val="24"/>
          <w:szCs w:val="24"/>
          <w:rtl w:val="0"/>
        </w:rPr>
        <w:t>Click on Next → Next → Save and new.</w:t>
      </w:r>
    </w:p>
    <w:p w14:paraId="00000236">
      <w:pPr>
        <w:widowControl w:val="0"/>
        <w:spacing w:before="38" w:line="240" w:lineRule="auto"/>
        <w:jc w:val="both"/>
        <w:rPr>
          <w:sz w:val="24"/>
          <w:szCs w:val="24"/>
        </w:rPr>
      </w:pPr>
    </w:p>
    <w:p w14:paraId="00000237">
      <w:pPr>
        <w:widowControl w:val="0"/>
        <w:numPr>
          <w:ilvl w:val="0"/>
          <w:numId w:val="29"/>
        </w:numPr>
        <w:spacing w:before="38" w:line="240" w:lineRule="auto"/>
        <w:ind w:left="1440" w:hanging="360"/>
        <w:jc w:val="both"/>
        <w:rPr>
          <w:sz w:val="24"/>
          <w:szCs w:val="24"/>
        </w:rPr>
      </w:pPr>
      <w:r>
        <w:rPr>
          <w:sz w:val="24"/>
          <w:szCs w:val="24"/>
          <w:rtl w:val="0"/>
        </w:rPr>
        <w:t xml:space="preserve">Data Type : </w:t>
      </w:r>
      <w:r>
        <w:rPr>
          <w:b/>
          <w:bCs/>
          <w:sz w:val="24"/>
          <w:szCs w:val="24"/>
          <w:rtl w:val="0"/>
        </w:rPr>
        <w:t>Picklist</w:t>
      </w:r>
    </w:p>
    <w:p w14:paraId="00000238">
      <w:pPr>
        <w:widowControl w:val="0"/>
        <w:spacing w:before="38" w:line="240" w:lineRule="auto"/>
        <w:ind w:left="1440" w:firstLine="0"/>
        <w:jc w:val="both"/>
        <w:rPr>
          <w:sz w:val="24"/>
          <w:szCs w:val="24"/>
        </w:rPr>
      </w:pPr>
      <w:r>
        <w:rPr>
          <w:sz w:val="24"/>
          <w:szCs w:val="24"/>
          <w:rtl w:val="0"/>
        </w:rPr>
        <w:t>Field Label : Role</w:t>
      </w:r>
    </w:p>
    <w:p w14:paraId="00000239">
      <w:pPr>
        <w:widowControl w:val="0"/>
        <w:spacing w:before="38" w:line="240" w:lineRule="auto"/>
        <w:ind w:left="1440" w:firstLine="0"/>
        <w:jc w:val="both"/>
        <w:rPr>
          <w:sz w:val="24"/>
          <w:szCs w:val="24"/>
        </w:rPr>
      </w:pPr>
      <w:r>
        <w:rPr>
          <w:sz w:val="24"/>
          <w:szCs w:val="24"/>
          <w:rtl w:val="0"/>
        </w:rPr>
        <w:t xml:space="preserve">Field Name : Auto Populates </w:t>
      </w:r>
    </w:p>
    <w:p w14:paraId="0000023A">
      <w:pPr>
        <w:widowControl w:val="0"/>
        <w:spacing w:before="38" w:line="240" w:lineRule="auto"/>
        <w:ind w:left="1440" w:firstLine="0"/>
        <w:jc w:val="both"/>
        <w:rPr>
          <w:sz w:val="24"/>
          <w:szCs w:val="24"/>
        </w:rPr>
      </w:pPr>
      <w:r>
        <w:rPr>
          <w:sz w:val="24"/>
          <w:szCs w:val="24"/>
          <w:rtl w:val="0"/>
        </w:rPr>
        <w:t>Value : Enter value, with each value separated by a new line.</w:t>
      </w:r>
    </w:p>
    <w:p w14:paraId="0000023B">
      <w:pPr>
        <w:ind w:left="2160" w:firstLine="0"/>
        <w:rPr>
          <w:sz w:val="24"/>
          <w:szCs w:val="24"/>
        </w:rPr>
      </w:pPr>
      <w:r>
        <w:rPr>
          <w:sz w:val="24"/>
          <w:szCs w:val="24"/>
          <w:rtl w:val="0"/>
        </w:rPr>
        <w:t>Batsman</w:t>
      </w:r>
    </w:p>
    <w:p w14:paraId="0000023C">
      <w:pPr>
        <w:ind w:left="2160" w:firstLine="0"/>
        <w:rPr>
          <w:sz w:val="24"/>
          <w:szCs w:val="24"/>
        </w:rPr>
      </w:pPr>
      <w:r>
        <w:rPr>
          <w:sz w:val="24"/>
          <w:szCs w:val="24"/>
          <w:rtl w:val="0"/>
        </w:rPr>
        <w:t xml:space="preserve">Bowler </w:t>
      </w:r>
    </w:p>
    <w:p w14:paraId="0000023D">
      <w:pPr>
        <w:ind w:left="2160" w:firstLine="0"/>
        <w:rPr>
          <w:sz w:val="24"/>
          <w:szCs w:val="24"/>
        </w:rPr>
      </w:pPr>
      <w:r>
        <w:rPr>
          <w:sz w:val="24"/>
          <w:szCs w:val="24"/>
          <w:rtl w:val="0"/>
        </w:rPr>
        <w:t>Batsman &amp; Wicket Keeper</w:t>
      </w:r>
    </w:p>
    <w:p w14:paraId="0000023E">
      <w:pPr>
        <w:ind w:left="2160" w:firstLine="0"/>
        <w:rPr>
          <w:sz w:val="24"/>
          <w:szCs w:val="24"/>
        </w:rPr>
      </w:pPr>
      <w:r>
        <w:rPr>
          <w:sz w:val="24"/>
          <w:szCs w:val="24"/>
          <w:rtl w:val="0"/>
        </w:rPr>
        <w:t>All Rounder</w:t>
      </w:r>
    </w:p>
    <w:p w14:paraId="0000023F">
      <w:pPr>
        <w:ind w:left="2160" w:firstLine="0"/>
        <w:rPr>
          <w:sz w:val="24"/>
          <w:szCs w:val="24"/>
        </w:rPr>
      </w:pPr>
    </w:p>
    <w:p w14:paraId="00000240">
      <w:pPr>
        <w:widowControl w:val="0"/>
        <w:numPr>
          <w:ilvl w:val="0"/>
          <w:numId w:val="29"/>
        </w:numPr>
        <w:spacing w:before="38" w:line="240" w:lineRule="auto"/>
        <w:ind w:left="1440" w:hanging="360"/>
        <w:jc w:val="both"/>
        <w:rPr>
          <w:sz w:val="24"/>
          <w:szCs w:val="24"/>
        </w:rPr>
      </w:pPr>
      <w:r>
        <w:rPr>
          <w:sz w:val="24"/>
          <w:szCs w:val="24"/>
          <w:rtl w:val="0"/>
        </w:rPr>
        <w:t xml:space="preserve">Data Type : </w:t>
      </w:r>
      <w:r>
        <w:rPr>
          <w:b/>
          <w:bCs/>
          <w:sz w:val="24"/>
          <w:szCs w:val="24"/>
          <w:rtl w:val="0"/>
        </w:rPr>
        <w:t>Picklist</w:t>
      </w:r>
    </w:p>
    <w:p w14:paraId="00000241">
      <w:pPr>
        <w:widowControl w:val="0"/>
        <w:spacing w:before="38" w:line="240" w:lineRule="auto"/>
        <w:ind w:left="1440" w:firstLine="0"/>
        <w:jc w:val="both"/>
        <w:rPr>
          <w:sz w:val="26"/>
          <w:szCs w:val="26"/>
        </w:rPr>
      </w:pPr>
      <w:r>
        <w:rPr>
          <w:sz w:val="24"/>
          <w:szCs w:val="24"/>
          <w:rtl w:val="0"/>
        </w:rPr>
        <w:t>Field Label : Batting Style</w:t>
      </w:r>
    </w:p>
    <w:p w14:paraId="00000242">
      <w:pPr>
        <w:widowControl w:val="0"/>
        <w:spacing w:before="38" w:line="240" w:lineRule="auto"/>
        <w:ind w:left="1440" w:firstLine="0"/>
        <w:jc w:val="both"/>
        <w:rPr>
          <w:sz w:val="24"/>
          <w:szCs w:val="24"/>
        </w:rPr>
      </w:pPr>
      <w:r>
        <w:rPr>
          <w:sz w:val="24"/>
          <w:szCs w:val="24"/>
          <w:rtl w:val="0"/>
        </w:rPr>
        <w:t xml:space="preserve">Field Name : Auto Populates </w:t>
      </w:r>
    </w:p>
    <w:p w14:paraId="00000243">
      <w:pPr>
        <w:widowControl w:val="0"/>
        <w:spacing w:before="38" w:line="240" w:lineRule="auto"/>
        <w:ind w:left="1440" w:firstLine="0"/>
        <w:jc w:val="both"/>
        <w:rPr>
          <w:sz w:val="24"/>
          <w:szCs w:val="24"/>
        </w:rPr>
      </w:pPr>
      <w:r>
        <w:rPr>
          <w:sz w:val="24"/>
          <w:szCs w:val="24"/>
          <w:rtl w:val="0"/>
        </w:rPr>
        <w:t>Value : Enter value, with each value separated by a new line.</w:t>
      </w:r>
    </w:p>
    <w:p w14:paraId="00000244">
      <w:pPr>
        <w:ind w:left="2160" w:firstLine="0"/>
      </w:pPr>
      <w:r>
        <w:rPr>
          <w:rtl w:val="0"/>
        </w:rPr>
        <w:t xml:space="preserve"> Right- Handed </w:t>
      </w:r>
    </w:p>
    <w:p w14:paraId="00000245">
      <w:pPr>
        <w:ind w:left="2160" w:firstLine="0"/>
        <w:rPr>
          <w:sz w:val="24"/>
          <w:szCs w:val="24"/>
        </w:rPr>
      </w:pPr>
      <w:r>
        <w:rPr>
          <w:rtl w:val="0"/>
        </w:rPr>
        <w:t xml:space="preserve"> Left - Handed</w:t>
      </w:r>
    </w:p>
    <w:p w14:paraId="00000246">
      <w:pPr>
        <w:widowControl w:val="0"/>
        <w:spacing w:before="38" w:line="240" w:lineRule="auto"/>
        <w:ind w:left="1440" w:firstLine="0"/>
        <w:jc w:val="both"/>
        <w:rPr>
          <w:sz w:val="24"/>
          <w:szCs w:val="24"/>
        </w:rPr>
      </w:pPr>
      <w:r>
        <w:rPr>
          <w:rFonts w:ascii="Arial Unicode MS" w:hAnsi="Arial Unicode MS" w:eastAsia="Arial Unicode MS" w:cs="Arial Unicode MS"/>
          <w:sz w:val="24"/>
          <w:szCs w:val="24"/>
          <w:rtl w:val="0"/>
        </w:rPr>
        <w:t>Click on Next → Next → Save and new.</w:t>
      </w:r>
    </w:p>
    <w:p w14:paraId="00000247">
      <w:pPr>
        <w:widowControl w:val="0"/>
        <w:spacing w:before="38" w:line="240" w:lineRule="auto"/>
        <w:ind w:left="1440" w:firstLine="0"/>
        <w:jc w:val="both"/>
        <w:rPr>
          <w:sz w:val="24"/>
          <w:szCs w:val="24"/>
        </w:rPr>
      </w:pPr>
    </w:p>
    <w:p w14:paraId="00000248">
      <w:pPr>
        <w:widowControl w:val="0"/>
        <w:numPr>
          <w:ilvl w:val="0"/>
          <w:numId w:val="29"/>
        </w:numPr>
        <w:spacing w:before="38" w:line="240" w:lineRule="auto"/>
        <w:ind w:left="1440" w:hanging="360"/>
        <w:jc w:val="both"/>
        <w:rPr>
          <w:sz w:val="24"/>
          <w:szCs w:val="24"/>
        </w:rPr>
      </w:pPr>
      <w:r>
        <w:rPr>
          <w:sz w:val="24"/>
          <w:szCs w:val="24"/>
          <w:rtl w:val="0"/>
        </w:rPr>
        <w:t xml:space="preserve">Data Type : </w:t>
      </w:r>
      <w:r>
        <w:rPr>
          <w:b/>
          <w:bCs/>
          <w:sz w:val="24"/>
          <w:szCs w:val="24"/>
          <w:rtl w:val="0"/>
        </w:rPr>
        <w:t>Picklist</w:t>
      </w:r>
    </w:p>
    <w:p w14:paraId="00000249">
      <w:pPr>
        <w:widowControl w:val="0"/>
        <w:spacing w:before="38" w:line="240" w:lineRule="auto"/>
        <w:ind w:left="1440" w:firstLine="0"/>
        <w:jc w:val="both"/>
        <w:rPr>
          <w:sz w:val="26"/>
          <w:szCs w:val="26"/>
        </w:rPr>
      </w:pPr>
      <w:r>
        <w:rPr>
          <w:sz w:val="24"/>
          <w:szCs w:val="24"/>
          <w:rtl w:val="0"/>
        </w:rPr>
        <w:t>Field Label : Bowling Style</w:t>
      </w:r>
    </w:p>
    <w:p w14:paraId="0000024A">
      <w:pPr>
        <w:widowControl w:val="0"/>
        <w:spacing w:before="38" w:line="240" w:lineRule="auto"/>
        <w:ind w:left="1440" w:firstLine="0"/>
        <w:jc w:val="both"/>
        <w:rPr>
          <w:sz w:val="24"/>
          <w:szCs w:val="24"/>
        </w:rPr>
      </w:pPr>
      <w:r>
        <w:rPr>
          <w:sz w:val="24"/>
          <w:szCs w:val="24"/>
          <w:rtl w:val="0"/>
        </w:rPr>
        <w:t xml:space="preserve">Field Name : Auto Populates </w:t>
      </w:r>
    </w:p>
    <w:p w14:paraId="0000024B">
      <w:pPr>
        <w:widowControl w:val="0"/>
        <w:spacing w:before="38" w:line="240" w:lineRule="auto"/>
        <w:ind w:left="1440" w:firstLine="0"/>
        <w:jc w:val="both"/>
        <w:rPr>
          <w:sz w:val="24"/>
          <w:szCs w:val="24"/>
        </w:rPr>
      </w:pPr>
      <w:r>
        <w:rPr>
          <w:sz w:val="24"/>
          <w:szCs w:val="24"/>
          <w:rtl w:val="0"/>
        </w:rPr>
        <w:t>Value : Enter value, with each value separated by a new line.</w:t>
      </w:r>
    </w:p>
    <w:p w14:paraId="0000024C">
      <w:pPr>
        <w:ind w:left="2160" w:firstLine="0"/>
      </w:pPr>
      <w:r>
        <w:rPr>
          <w:rtl w:val="0"/>
        </w:rPr>
        <w:t xml:space="preserve"> Right-Arm Fast </w:t>
      </w:r>
    </w:p>
    <w:p w14:paraId="0000024D">
      <w:pPr>
        <w:ind w:left="2160" w:firstLine="0"/>
      </w:pPr>
      <w:r>
        <w:rPr>
          <w:rtl w:val="0"/>
        </w:rPr>
        <w:t xml:space="preserve"> Left-Arm Fast </w:t>
      </w:r>
    </w:p>
    <w:p w14:paraId="0000024E">
      <w:pPr>
        <w:ind w:left="2160" w:firstLine="0"/>
      </w:pPr>
      <w:r>
        <w:rPr>
          <w:rtl w:val="0"/>
        </w:rPr>
        <w:t xml:space="preserve"> Right-Arm Medium</w:t>
      </w:r>
    </w:p>
    <w:p w14:paraId="0000024F">
      <w:pPr>
        <w:ind w:left="2160" w:firstLine="0"/>
      </w:pPr>
      <w:r>
        <w:rPr>
          <w:rtl w:val="0"/>
        </w:rPr>
        <w:t xml:space="preserve"> Left-Arm Medium</w:t>
      </w:r>
    </w:p>
    <w:p w14:paraId="00000250">
      <w:pPr>
        <w:ind w:left="2160" w:firstLine="0"/>
      </w:pPr>
      <w:r>
        <w:rPr>
          <w:rtl w:val="0"/>
        </w:rPr>
        <w:t xml:space="preserve"> Right-Arm Spin </w:t>
      </w:r>
    </w:p>
    <w:p w14:paraId="00000251">
      <w:pPr>
        <w:ind w:left="2160" w:firstLine="0"/>
      </w:pPr>
      <w:r>
        <w:rPr>
          <w:rtl w:val="0"/>
        </w:rPr>
        <w:t xml:space="preserve"> Left-Arm Spin</w:t>
      </w:r>
    </w:p>
    <w:p w14:paraId="00000252">
      <w:pPr>
        <w:ind w:left="720" w:firstLine="720"/>
        <w:rPr>
          <w:sz w:val="24"/>
          <w:szCs w:val="24"/>
        </w:rPr>
      </w:pPr>
      <w:r>
        <w:rPr>
          <w:rFonts w:ascii="Arial Unicode MS" w:hAnsi="Arial Unicode MS" w:eastAsia="Arial Unicode MS" w:cs="Arial Unicode MS"/>
          <w:sz w:val="24"/>
          <w:szCs w:val="24"/>
          <w:rtl w:val="0"/>
        </w:rPr>
        <w:t>Click on Next → Next → Save and new.</w:t>
      </w:r>
    </w:p>
    <w:p w14:paraId="00000253">
      <w:pPr>
        <w:ind w:left="720" w:firstLine="720"/>
        <w:rPr>
          <w:sz w:val="24"/>
          <w:szCs w:val="24"/>
        </w:rPr>
      </w:pPr>
    </w:p>
    <w:p w14:paraId="00000254">
      <w:pPr>
        <w:widowControl w:val="0"/>
        <w:numPr>
          <w:ilvl w:val="0"/>
          <w:numId w:val="29"/>
        </w:numPr>
        <w:spacing w:before="38" w:line="240" w:lineRule="auto"/>
        <w:ind w:left="1440" w:hanging="360"/>
        <w:jc w:val="both"/>
        <w:rPr>
          <w:sz w:val="24"/>
          <w:szCs w:val="24"/>
        </w:rPr>
      </w:pPr>
      <w:r>
        <w:rPr>
          <w:sz w:val="24"/>
          <w:szCs w:val="24"/>
          <w:rtl w:val="0"/>
        </w:rPr>
        <w:t xml:space="preserve">Data Type : </w:t>
      </w:r>
      <w:r>
        <w:rPr>
          <w:b/>
          <w:bCs/>
          <w:sz w:val="24"/>
          <w:szCs w:val="24"/>
          <w:rtl w:val="0"/>
        </w:rPr>
        <w:t>Picklist</w:t>
      </w:r>
    </w:p>
    <w:p w14:paraId="00000255">
      <w:pPr>
        <w:widowControl w:val="0"/>
        <w:spacing w:before="38" w:line="240" w:lineRule="auto"/>
        <w:ind w:left="1440" w:firstLine="0"/>
        <w:jc w:val="both"/>
        <w:rPr>
          <w:sz w:val="24"/>
          <w:szCs w:val="24"/>
        </w:rPr>
      </w:pPr>
      <w:r>
        <w:rPr>
          <w:sz w:val="24"/>
          <w:szCs w:val="24"/>
          <w:rtl w:val="0"/>
        </w:rPr>
        <w:t>Field Label : Nationality</w:t>
      </w:r>
      <w:r>
        <w:rPr>
          <w:rtl w:val="0"/>
        </w:rPr>
        <w:t xml:space="preserve"> </w:t>
      </w:r>
    </w:p>
    <w:p w14:paraId="00000256">
      <w:pPr>
        <w:widowControl w:val="0"/>
        <w:spacing w:before="38" w:line="240" w:lineRule="auto"/>
        <w:ind w:left="1440" w:firstLine="0"/>
        <w:jc w:val="both"/>
        <w:rPr>
          <w:sz w:val="24"/>
          <w:szCs w:val="24"/>
        </w:rPr>
      </w:pPr>
      <w:r>
        <w:rPr>
          <w:sz w:val="24"/>
          <w:szCs w:val="24"/>
          <w:rtl w:val="0"/>
        </w:rPr>
        <w:t xml:space="preserve">Field Name : Auto Populates </w:t>
      </w:r>
    </w:p>
    <w:p w14:paraId="00000257">
      <w:pPr>
        <w:widowControl w:val="0"/>
        <w:spacing w:before="38" w:line="240" w:lineRule="auto"/>
        <w:ind w:left="1440" w:firstLine="0"/>
        <w:jc w:val="both"/>
        <w:rPr>
          <w:sz w:val="24"/>
          <w:szCs w:val="24"/>
        </w:rPr>
      </w:pPr>
      <w:r>
        <w:rPr>
          <w:sz w:val="24"/>
          <w:szCs w:val="24"/>
          <w:rtl w:val="0"/>
        </w:rPr>
        <w:t>Value : Enter value, with each value separated by a new line.</w:t>
      </w:r>
    </w:p>
    <w:p w14:paraId="00000258">
      <w:pPr>
        <w:widowControl w:val="0"/>
        <w:spacing w:before="38" w:line="240" w:lineRule="auto"/>
        <w:ind w:left="1440" w:firstLine="0"/>
        <w:jc w:val="both"/>
      </w:pPr>
      <w:r>
        <w:rPr>
          <w:sz w:val="24"/>
          <w:szCs w:val="24"/>
          <w:rtl w:val="0"/>
        </w:rPr>
        <w:tab/>
      </w:r>
      <w:r>
        <w:rPr>
          <w:rtl w:val="0"/>
        </w:rPr>
        <w:t>Australia</w:t>
      </w:r>
    </w:p>
    <w:p w14:paraId="00000259">
      <w:pPr>
        <w:ind w:left="2160" w:firstLine="0"/>
      </w:pPr>
      <w:r>
        <w:rPr>
          <w:rtl w:val="0"/>
        </w:rPr>
        <w:t>Bangladesh</w:t>
      </w:r>
    </w:p>
    <w:p w14:paraId="0000025A">
      <w:pPr>
        <w:ind w:left="2160" w:firstLine="0"/>
      </w:pPr>
      <w:r>
        <w:rPr>
          <w:rtl w:val="0"/>
        </w:rPr>
        <w:t>England</w:t>
      </w:r>
    </w:p>
    <w:p w14:paraId="0000025B">
      <w:pPr>
        <w:ind w:left="2160" w:firstLine="0"/>
      </w:pPr>
      <w:r>
        <w:rPr>
          <w:rtl w:val="0"/>
        </w:rPr>
        <w:t>India</w:t>
      </w:r>
    </w:p>
    <w:p w14:paraId="0000025C">
      <w:pPr>
        <w:ind w:left="2160" w:firstLine="0"/>
      </w:pPr>
      <w:r>
        <w:rPr>
          <w:rtl w:val="0"/>
        </w:rPr>
        <w:t>New Zealand</w:t>
      </w:r>
    </w:p>
    <w:p w14:paraId="0000025D">
      <w:pPr>
        <w:ind w:left="2160" w:firstLine="0"/>
      </w:pPr>
      <w:r>
        <w:rPr>
          <w:rtl w:val="0"/>
        </w:rPr>
        <w:t>Pakistan</w:t>
      </w:r>
    </w:p>
    <w:p w14:paraId="0000025E">
      <w:pPr>
        <w:ind w:left="2160" w:firstLine="0"/>
      </w:pPr>
      <w:r>
        <w:rPr>
          <w:rtl w:val="0"/>
        </w:rPr>
        <w:t>South Africa</w:t>
      </w:r>
    </w:p>
    <w:p w14:paraId="0000025F">
      <w:pPr>
        <w:ind w:left="2160" w:firstLine="0"/>
      </w:pPr>
      <w:r>
        <w:rPr>
          <w:rtl w:val="0"/>
        </w:rPr>
        <w:t>Sri Lanka</w:t>
      </w:r>
    </w:p>
    <w:p w14:paraId="00000260">
      <w:pPr>
        <w:ind w:left="2160" w:firstLine="0"/>
      </w:pPr>
      <w:r>
        <w:rPr>
          <w:rtl w:val="0"/>
        </w:rPr>
        <w:t xml:space="preserve">West Indies </w:t>
      </w:r>
    </w:p>
    <w:p w14:paraId="00000261">
      <w:pPr>
        <w:ind w:left="2160" w:firstLine="0"/>
      </w:pPr>
      <w:r>
        <w:rPr>
          <w:rtl w:val="0"/>
        </w:rPr>
        <w:t>Afghanistan</w:t>
      </w:r>
    </w:p>
    <w:p w14:paraId="00000262">
      <w:pPr>
        <w:ind w:left="2160" w:firstLine="0"/>
      </w:pPr>
      <w:r>
        <w:rPr>
          <w:rtl w:val="0"/>
        </w:rPr>
        <w:t>Zimbabwe</w:t>
      </w:r>
    </w:p>
    <w:p w14:paraId="00000263">
      <w:pPr>
        <w:ind w:left="2160" w:firstLine="0"/>
      </w:pPr>
      <w:r>
        <w:rPr>
          <w:rtl w:val="0"/>
        </w:rPr>
        <w:t>Ireland</w:t>
      </w:r>
    </w:p>
    <w:p w14:paraId="00000264">
      <w:pPr>
        <w:ind w:left="2160" w:firstLine="0"/>
      </w:pPr>
      <w:r>
        <w:rPr>
          <w:rtl w:val="0"/>
        </w:rPr>
        <w:t>Scotland</w:t>
      </w:r>
    </w:p>
    <w:p w14:paraId="00000265">
      <w:pPr>
        <w:ind w:left="2160" w:firstLine="0"/>
      </w:pPr>
      <w:r>
        <w:rPr>
          <w:rtl w:val="0"/>
        </w:rPr>
        <w:t>Netherlands</w:t>
      </w:r>
    </w:p>
    <w:p w14:paraId="00000266">
      <w:pPr>
        <w:ind w:left="2160" w:firstLine="0"/>
      </w:pPr>
      <w:r>
        <w:rPr>
          <w:rtl w:val="0"/>
        </w:rPr>
        <w:t>United Arab Emirates</w:t>
      </w:r>
    </w:p>
    <w:p w14:paraId="00000267">
      <w:pPr>
        <w:ind w:left="2160" w:firstLine="0"/>
      </w:pPr>
      <w:r>
        <w:rPr>
          <w:rtl w:val="0"/>
        </w:rPr>
        <w:t>Nepal</w:t>
      </w:r>
    </w:p>
    <w:p w14:paraId="00000268">
      <w:pPr>
        <w:ind w:left="2160" w:firstLine="0"/>
        <w:rPr>
          <w:b/>
          <w:bCs/>
          <w:sz w:val="24"/>
          <w:szCs w:val="24"/>
        </w:rPr>
      </w:pPr>
      <w:r>
        <w:rPr>
          <w:rtl w:val="0"/>
        </w:rPr>
        <w:t>United States of America</w:t>
      </w:r>
    </w:p>
    <w:p w14:paraId="00000269">
      <w:pPr>
        <w:widowControl w:val="0"/>
        <w:spacing w:before="38" w:line="240" w:lineRule="auto"/>
        <w:ind w:left="1440" w:firstLine="0"/>
        <w:jc w:val="both"/>
        <w:rPr>
          <w:sz w:val="24"/>
          <w:szCs w:val="24"/>
        </w:rPr>
      </w:pPr>
      <w:r>
        <w:rPr>
          <w:rFonts w:ascii="Arial Unicode MS" w:hAnsi="Arial Unicode MS" w:eastAsia="Arial Unicode MS" w:cs="Arial Unicode MS"/>
          <w:sz w:val="24"/>
          <w:szCs w:val="24"/>
          <w:rtl w:val="0"/>
        </w:rPr>
        <w:t>Click on Next → Next → Save and new.</w:t>
      </w:r>
    </w:p>
    <w:p w14:paraId="0000026A">
      <w:pPr>
        <w:widowControl w:val="0"/>
        <w:spacing w:before="38" w:line="240" w:lineRule="auto"/>
        <w:ind w:left="1440" w:firstLine="0"/>
        <w:jc w:val="both"/>
        <w:rPr>
          <w:b/>
          <w:bCs/>
          <w:sz w:val="24"/>
          <w:szCs w:val="24"/>
        </w:rPr>
      </w:pPr>
    </w:p>
    <w:p w14:paraId="0000026B">
      <w:pPr>
        <w:widowControl w:val="0"/>
        <w:numPr>
          <w:ilvl w:val="0"/>
          <w:numId w:val="29"/>
        </w:numPr>
        <w:spacing w:before="38" w:line="240" w:lineRule="auto"/>
        <w:ind w:left="1440" w:hanging="360"/>
        <w:jc w:val="both"/>
        <w:rPr>
          <w:sz w:val="24"/>
          <w:szCs w:val="24"/>
        </w:rPr>
      </w:pPr>
      <w:r>
        <w:rPr>
          <w:sz w:val="24"/>
          <w:szCs w:val="24"/>
          <w:rtl w:val="0"/>
        </w:rPr>
        <w:t xml:space="preserve">Data Type : </w:t>
      </w:r>
      <w:r>
        <w:rPr>
          <w:b/>
          <w:bCs/>
          <w:sz w:val="24"/>
          <w:szCs w:val="24"/>
          <w:rtl w:val="0"/>
        </w:rPr>
        <w:t>Picklist</w:t>
      </w:r>
    </w:p>
    <w:p w14:paraId="0000026C">
      <w:pPr>
        <w:widowControl w:val="0"/>
        <w:spacing w:before="38" w:line="240" w:lineRule="auto"/>
        <w:ind w:left="1440" w:firstLine="0"/>
        <w:jc w:val="both"/>
        <w:rPr>
          <w:sz w:val="26"/>
          <w:szCs w:val="26"/>
        </w:rPr>
      </w:pPr>
      <w:r>
        <w:rPr>
          <w:sz w:val="24"/>
          <w:szCs w:val="24"/>
          <w:rtl w:val="0"/>
        </w:rPr>
        <w:t xml:space="preserve">Field Label : Team </w:t>
      </w:r>
    </w:p>
    <w:p w14:paraId="0000026D">
      <w:pPr>
        <w:widowControl w:val="0"/>
        <w:spacing w:before="38" w:line="240" w:lineRule="auto"/>
        <w:ind w:left="1440" w:firstLine="0"/>
        <w:jc w:val="both"/>
        <w:rPr>
          <w:sz w:val="24"/>
          <w:szCs w:val="24"/>
        </w:rPr>
      </w:pPr>
      <w:r>
        <w:rPr>
          <w:sz w:val="24"/>
          <w:szCs w:val="24"/>
          <w:rtl w:val="0"/>
        </w:rPr>
        <w:t xml:space="preserve">Field Name : Auto Populates </w:t>
      </w:r>
    </w:p>
    <w:p w14:paraId="0000026E">
      <w:pPr>
        <w:widowControl w:val="0"/>
        <w:spacing w:before="38" w:line="240" w:lineRule="auto"/>
        <w:ind w:left="1440" w:firstLine="0"/>
        <w:jc w:val="both"/>
        <w:rPr>
          <w:sz w:val="24"/>
          <w:szCs w:val="24"/>
        </w:rPr>
      </w:pPr>
      <w:r>
        <w:rPr>
          <w:sz w:val="24"/>
          <w:szCs w:val="24"/>
          <w:rtl w:val="0"/>
        </w:rPr>
        <w:t>Value : Enter value, with each value separated by a new line</w:t>
      </w:r>
    </w:p>
    <w:p w14:paraId="0000026F">
      <w:pPr>
        <w:ind w:left="2160" w:firstLine="0"/>
      </w:pPr>
      <w:r>
        <w:rPr>
          <w:rtl w:val="0"/>
        </w:rPr>
        <w:t>Chennai Super Kings (CSK)</w:t>
      </w:r>
    </w:p>
    <w:p w14:paraId="00000270">
      <w:pPr>
        <w:ind w:left="2160" w:firstLine="0"/>
      </w:pPr>
      <w:r>
        <w:rPr>
          <w:rtl w:val="0"/>
        </w:rPr>
        <w:t>Delhi Capitals (DC)</w:t>
      </w:r>
    </w:p>
    <w:p w14:paraId="00000271">
      <w:pPr>
        <w:ind w:left="2160" w:firstLine="0"/>
      </w:pPr>
      <w:r>
        <w:rPr>
          <w:rtl w:val="0"/>
        </w:rPr>
        <w:t>Kolkata Knight Riders (KKR)</w:t>
      </w:r>
    </w:p>
    <w:p w14:paraId="00000272">
      <w:pPr>
        <w:ind w:left="2160" w:firstLine="0"/>
      </w:pPr>
      <w:r>
        <w:rPr>
          <w:rtl w:val="0"/>
        </w:rPr>
        <w:t>Mumbai Indians (MI)</w:t>
      </w:r>
    </w:p>
    <w:p w14:paraId="00000273">
      <w:pPr>
        <w:ind w:left="2160" w:firstLine="0"/>
      </w:pPr>
      <w:r>
        <w:rPr>
          <w:rtl w:val="0"/>
        </w:rPr>
        <w:t>Punjab Kings (PBKS)</w:t>
      </w:r>
    </w:p>
    <w:p w14:paraId="00000274">
      <w:pPr>
        <w:ind w:left="2160" w:firstLine="0"/>
      </w:pPr>
      <w:r>
        <w:rPr>
          <w:rtl w:val="0"/>
        </w:rPr>
        <w:t>Rajasthan Royals (RR)</w:t>
      </w:r>
    </w:p>
    <w:p w14:paraId="00000275">
      <w:pPr>
        <w:ind w:left="2160" w:firstLine="0"/>
      </w:pPr>
      <w:r>
        <w:rPr>
          <w:rtl w:val="0"/>
        </w:rPr>
        <w:t>Royal Challengers Bangalore (RCB)</w:t>
      </w:r>
    </w:p>
    <w:p w14:paraId="00000276">
      <w:pPr>
        <w:ind w:left="2160" w:firstLine="0"/>
      </w:pPr>
      <w:r>
        <w:rPr>
          <w:rtl w:val="0"/>
        </w:rPr>
        <w:t>Sunrisers Hyderabad (SRH)</w:t>
      </w:r>
    </w:p>
    <w:p w14:paraId="00000277">
      <w:pPr>
        <w:ind w:left="2160" w:firstLine="0"/>
      </w:pPr>
      <w:r>
        <w:rPr>
          <w:rtl w:val="0"/>
        </w:rPr>
        <w:t>Gujarat Titans (GT)</w:t>
      </w:r>
    </w:p>
    <w:p w14:paraId="00000278">
      <w:pPr>
        <w:ind w:left="2160" w:firstLine="0"/>
        <w:rPr>
          <w:b/>
          <w:bCs/>
          <w:sz w:val="24"/>
          <w:szCs w:val="24"/>
        </w:rPr>
      </w:pPr>
      <w:r>
        <w:rPr>
          <w:rtl w:val="0"/>
        </w:rPr>
        <w:t>Lucknow SuperGiants (LSG)</w:t>
      </w:r>
    </w:p>
    <w:p w14:paraId="00000279">
      <w:pPr>
        <w:numPr>
          <w:ilvl w:val="0"/>
          <w:numId w:val="29"/>
        </w:numPr>
        <w:ind w:left="1440" w:hanging="360"/>
        <w:rPr>
          <w:sz w:val="24"/>
          <w:szCs w:val="24"/>
        </w:rPr>
      </w:pPr>
      <w:r>
        <w:rPr>
          <w:sz w:val="24"/>
          <w:szCs w:val="24"/>
          <w:rtl w:val="0"/>
        </w:rPr>
        <w:t xml:space="preserve">Data Type : </w:t>
      </w:r>
      <w:r>
        <w:rPr>
          <w:b/>
          <w:bCs/>
          <w:sz w:val="24"/>
          <w:szCs w:val="24"/>
          <w:rtl w:val="0"/>
        </w:rPr>
        <w:t>Formula</w:t>
      </w:r>
      <w:r>
        <w:rPr>
          <w:sz w:val="24"/>
          <w:szCs w:val="24"/>
          <w:rtl w:val="0"/>
        </w:rPr>
        <w:t xml:space="preserve"> </w:t>
      </w:r>
    </w:p>
    <w:p w14:paraId="0000027A">
      <w:pPr>
        <w:ind w:left="1440" w:firstLine="0"/>
        <w:rPr>
          <w:sz w:val="24"/>
          <w:szCs w:val="24"/>
        </w:rPr>
      </w:pPr>
      <w:r>
        <w:rPr>
          <w:sz w:val="24"/>
          <w:szCs w:val="24"/>
          <w:rtl w:val="0"/>
        </w:rPr>
        <w:t>Field Label : AVG Score</w:t>
      </w:r>
    </w:p>
    <w:p w14:paraId="0000027B">
      <w:pPr>
        <w:ind w:left="1440" w:firstLine="0"/>
        <w:rPr>
          <w:sz w:val="24"/>
          <w:szCs w:val="24"/>
        </w:rPr>
      </w:pPr>
      <w:r>
        <w:rPr>
          <w:sz w:val="24"/>
          <w:szCs w:val="24"/>
          <w:rtl w:val="0"/>
        </w:rPr>
        <w:t>Field Name : Auto Populates</w:t>
      </w:r>
    </w:p>
    <w:p w14:paraId="0000027C">
      <w:pPr>
        <w:ind w:left="1440" w:firstLine="0"/>
        <w:rPr>
          <w:b/>
          <w:bCs/>
          <w:sz w:val="24"/>
          <w:szCs w:val="24"/>
        </w:rPr>
      </w:pPr>
      <w:r>
        <w:rPr>
          <w:sz w:val="24"/>
          <w:szCs w:val="24"/>
          <w:rtl w:val="0"/>
        </w:rPr>
        <w:t>Formula Return :</w:t>
      </w:r>
      <w:r>
        <w:rPr>
          <w:b/>
          <w:bCs/>
          <w:sz w:val="24"/>
          <w:szCs w:val="24"/>
          <w:rtl w:val="0"/>
        </w:rPr>
        <w:t xml:space="preserve"> Number</w:t>
      </w:r>
    </w:p>
    <w:p w14:paraId="0000027D">
      <w:pPr>
        <w:ind w:left="1440" w:firstLine="0"/>
      </w:pPr>
      <w:r>
        <w:rPr>
          <w:sz w:val="24"/>
          <w:szCs w:val="24"/>
          <w:rtl w:val="0"/>
        </w:rPr>
        <w:t xml:space="preserve">Formula : </w:t>
      </w:r>
      <w:r>
        <w:rPr>
          <w:rtl w:val="0"/>
        </w:rPr>
        <w:t>IF(</w:t>
      </w:r>
    </w:p>
    <w:p w14:paraId="0000027E">
      <w:r>
        <w:rPr>
          <w:rtl w:val="0"/>
        </w:rPr>
        <w:t xml:space="preserve">     </w:t>
      </w:r>
      <w:r>
        <w:rPr>
          <w:rtl w:val="0"/>
        </w:rPr>
        <w:tab/>
      </w:r>
      <w:r>
        <w:rPr>
          <w:rtl w:val="0"/>
        </w:rPr>
        <w:tab/>
      </w:r>
      <w:r>
        <w:rPr>
          <w:rtl w:val="0"/>
        </w:rPr>
        <w:tab/>
      </w:r>
      <w:r>
        <w:rPr>
          <w:rtl w:val="0"/>
        </w:rPr>
        <w:tab/>
      </w:r>
      <w:r>
        <w:rPr>
          <w:rtl w:val="0"/>
        </w:rPr>
        <w:t>Matches_Played__c  &gt; 0,</w:t>
      </w:r>
    </w:p>
    <w:p w14:paraId="0000027F">
      <w:r>
        <w:rPr>
          <w:rtl w:val="0"/>
        </w:rPr>
        <w:t xml:space="preserve">  </w:t>
      </w:r>
      <w:r>
        <w:rPr>
          <w:rtl w:val="0"/>
        </w:rPr>
        <w:tab/>
      </w:r>
      <w:r>
        <w:rPr>
          <w:rtl w:val="0"/>
        </w:rPr>
        <w:tab/>
      </w:r>
      <w:r>
        <w:rPr>
          <w:rtl w:val="0"/>
        </w:rPr>
        <w:tab/>
      </w:r>
      <w:r>
        <w:rPr>
          <w:rtl w:val="0"/>
        </w:rPr>
        <w:tab/>
      </w:r>
      <w:r>
        <w:rPr>
          <w:rtl w:val="0"/>
        </w:rPr>
        <w:t>Total_Runs__c  /  Matches_Played__c ,</w:t>
      </w:r>
    </w:p>
    <w:p w14:paraId="00000280">
      <w:pPr>
        <w:ind w:left="2160" w:firstLine="720"/>
      </w:pPr>
      <w:r>
        <w:rPr>
          <w:rtl w:val="0"/>
        </w:rPr>
        <w:t>0</w:t>
      </w:r>
    </w:p>
    <w:p w14:paraId="00000281">
      <w:pPr>
        <w:ind w:left="2160" w:firstLine="0"/>
      </w:pPr>
      <w:r>
        <w:rPr>
          <w:rtl w:val="0"/>
        </w:rPr>
        <w:t xml:space="preserve">           )</w:t>
      </w:r>
    </w:p>
    <w:p w14:paraId="00000282">
      <w:pPr>
        <w:jc w:val="center"/>
      </w:pPr>
      <w:r>
        <w:drawing>
          <wp:inline distT="114300" distB="114300" distL="114300" distR="114300">
            <wp:extent cx="4328795" cy="2667000"/>
            <wp:effectExtent l="0" t="0" r="0" b="0"/>
            <wp:docPr id="5" name="image36.png"/>
            <wp:cNvGraphicFramePr/>
            <a:graphic xmlns:a="http://schemas.openxmlformats.org/drawingml/2006/main">
              <a:graphicData uri="http://schemas.openxmlformats.org/drawingml/2006/picture">
                <pic:pic xmlns:pic="http://schemas.openxmlformats.org/drawingml/2006/picture">
                  <pic:nvPicPr>
                    <pic:cNvPr id="5" name="image36.png"/>
                    <pic:cNvPicPr preferRelativeResize="0"/>
                  </pic:nvPicPr>
                  <pic:blipFill>
                    <a:blip r:embed="rId25"/>
                    <a:srcRect/>
                    <a:stretch>
                      <a:fillRect/>
                    </a:stretch>
                  </pic:blipFill>
                  <pic:spPr>
                    <a:xfrm>
                      <a:off x="0" y="0"/>
                      <a:ext cx="4329113" cy="2667000"/>
                    </a:xfrm>
                    <a:prstGeom prst="rect">
                      <a:avLst/>
                    </a:prstGeom>
                  </pic:spPr>
                </pic:pic>
              </a:graphicData>
            </a:graphic>
          </wp:inline>
        </w:drawing>
      </w:r>
    </w:p>
    <w:p w14:paraId="00000283">
      <w:pPr>
        <w:widowControl w:val="0"/>
        <w:spacing w:before="38" w:line="240" w:lineRule="auto"/>
        <w:ind w:left="1440" w:firstLine="0"/>
        <w:jc w:val="both"/>
        <w:rPr>
          <w:sz w:val="24"/>
          <w:szCs w:val="24"/>
        </w:rPr>
      </w:pPr>
      <w:r>
        <w:rPr>
          <w:rFonts w:ascii="Arial Unicode MS" w:hAnsi="Arial Unicode MS" w:eastAsia="Arial Unicode MS" w:cs="Arial Unicode MS"/>
          <w:sz w:val="24"/>
          <w:szCs w:val="24"/>
          <w:rtl w:val="0"/>
        </w:rPr>
        <w:t xml:space="preserve">Click on Next → Next → Save &amp; New. </w:t>
      </w:r>
    </w:p>
    <w:p w14:paraId="00000284">
      <w:pPr>
        <w:widowControl w:val="0"/>
        <w:spacing w:before="38" w:line="240" w:lineRule="auto"/>
        <w:ind w:left="1440" w:firstLine="0"/>
        <w:jc w:val="both"/>
        <w:rPr>
          <w:sz w:val="24"/>
          <w:szCs w:val="24"/>
        </w:rPr>
      </w:pPr>
    </w:p>
    <w:p w14:paraId="00000285">
      <w:pPr>
        <w:numPr>
          <w:ilvl w:val="0"/>
          <w:numId w:val="29"/>
        </w:numPr>
        <w:ind w:left="1440" w:hanging="360"/>
        <w:rPr>
          <w:sz w:val="24"/>
          <w:szCs w:val="24"/>
        </w:rPr>
      </w:pPr>
      <w:r>
        <w:rPr>
          <w:sz w:val="24"/>
          <w:szCs w:val="24"/>
          <w:rtl w:val="0"/>
        </w:rPr>
        <w:t xml:space="preserve">Data Type : </w:t>
      </w:r>
      <w:r>
        <w:rPr>
          <w:b/>
          <w:bCs/>
          <w:sz w:val="24"/>
          <w:szCs w:val="24"/>
          <w:rtl w:val="0"/>
        </w:rPr>
        <w:t>Lookup Relationship</w:t>
      </w:r>
    </w:p>
    <w:p w14:paraId="00000286">
      <w:pPr>
        <w:ind w:left="720" w:firstLine="720"/>
        <w:rPr>
          <w:sz w:val="24"/>
          <w:szCs w:val="24"/>
        </w:rPr>
      </w:pPr>
      <w:r>
        <w:rPr>
          <w:sz w:val="24"/>
          <w:szCs w:val="24"/>
          <w:rtl w:val="0"/>
        </w:rPr>
        <w:t xml:space="preserve">Related To : Match Performance </w:t>
      </w:r>
    </w:p>
    <w:p w14:paraId="00000287">
      <w:pPr>
        <w:ind w:left="720" w:firstLine="720"/>
        <w:rPr>
          <w:b/>
          <w:bCs/>
          <w:sz w:val="24"/>
          <w:szCs w:val="24"/>
        </w:rPr>
      </w:pPr>
      <w:r>
        <w:rPr>
          <w:sz w:val="24"/>
          <w:szCs w:val="24"/>
          <w:rtl w:val="0"/>
        </w:rPr>
        <w:t xml:space="preserve">Field Label :  Match Performance </w:t>
      </w:r>
    </w:p>
    <w:p w14:paraId="00000288">
      <w:pPr>
        <w:widowControl w:val="0"/>
        <w:spacing w:before="38" w:line="240" w:lineRule="auto"/>
        <w:ind w:left="720" w:firstLine="720"/>
        <w:jc w:val="both"/>
        <w:rPr>
          <w:sz w:val="24"/>
          <w:szCs w:val="24"/>
        </w:rPr>
      </w:pPr>
      <w:r>
        <w:rPr>
          <w:sz w:val="24"/>
          <w:szCs w:val="24"/>
          <w:rtl w:val="0"/>
        </w:rPr>
        <w:t>Field Name : Auto Populates</w:t>
      </w:r>
    </w:p>
    <w:p w14:paraId="00000289">
      <w:pPr>
        <w:widowControl w:val="0"/>
        <w:spacing w:before="38" w:line="240" w:lineRule="auto"/>
        <w:ind w:left="720" w:firstLine="720"/>
        <w:jc w:val="both"/>
        <w:rPr>
          <w:sz w:val="24"/>
          <w:szCs w:val="24"/>
        </w:rPr>
      </w:pPr>
      <w:r>
        <w:rPr>
          <w:rFonts w:ascii="Arial Unicode MS" w:hAnsi="Arial Unicode MS" w:eastAsia="Arial Unicode MS" w:cs="Arial Unicode MS"/>
          <w:sz w:val="24"/>
          <w:szCs w:val="24"/>
          <w:rtl w:val="0"/>
        </w:rPr>
        <w:t>Click on Next → Next → Save.</w:t>
      </w:r>
    </w:p>
    <w:p w14:paraId="0000028A">
      <w:pPr>
        <w:pStyle w:val="4"/>
        <w:rPr>
          <w:b/>
          <w:bCs/>
          <w:color w:val="000000"/>
        </w:rPr>
      </w:pPr>
      <w:bookmarkStart w:id="37" w:name="_jarf8a2tm2ki" w:colFirst="0" w:colLast="0"/>
      <w:bookmarkEnd w:id="37"/>
      <w:r>
        <w:rPr>
          <w:b/>
          <w:bCs/>
          <w:color w:val="000000"/>
          <w:rtl w:val="0"/>
        </w:rPr>
        <w:t>Activity 2 : Create Custom fields for Match Performance object.</w:t>
      </w:r>
    </w:p>
    <w:p w14:paraId="0000028B"/>
    <w:p w14:paraId="0000028C">
      <w:pPr>
        <w:numPr>
          <w:ilvl w:val="0"/>
          <w:numId w:val="30"/>
        </w:numPr>
        <w:ind w:left="720" w:hanging="360"/>
        <w:rPr>
          <w:sz w:val="24"/>
          <w:szCs w:val="24"/>
        </w:rPr>
      </w:pPr>
      <w:r>
        <w:rPr>
          <w:sz w:val="24"/>
          <w:szCs w:val="24"/>
          <w:rtl w:val="0"/>
        </w:rPr>
        <w:t xml:space="preserve">Data Type : </w:t>
      </w:r>
      <w:r>
        <w:rPr>
          <w:b/>
          <w:bCs/>
          <w:sz w:val="24"/>
          <w:szCs w:val="24"/>
          <w:rtl w:val="0"/>
        </w:rPr>
        <w:t xml:space="preserve">Text </w:t>
      </w:r>
    </w:p>
    <w:p w14:paraId="0000028D">
      <w:pPr>
        <w:ind w:firstLine="720"/>
        <w:rPr>
          <w:sz w:val="26"/>
          <w:szCs w:val="26"/>
        </w:rPr>
      </w:pPr>
      <w:r>
        <w:rPr>
          <w:sz w:val="24"/>
          <w:szCs w:val="24"/>
          <w:rtl w:val="0"/>
        </w:rPr>
        <w:t>Field Label: Match Performance Name</w:t>
      </w:r>
    </w:p>
    <w:p w14:paraId="0000028E">
      <w:pPr>
        <w:widowControl w:val="0"/>
        <w:spacing w:before="38" w:line="240" w:lineRule="auto"/>
        <w:ind w:firstLine="720"/>
        <w:jc w:val="both"/>
        <w:rPr>
          <w:sz w:val="24"/>
          <w:szCs w:val="24"/>
        </w:rPr>
      </w:pPr>
      <w:r>
        <w:rPr>
          <w:sz w:val="24"/>
          <w:szCs w:val="24"/>
          <w:rtl w:val="0"/>
        </w:rPr>
        <w:t>Field Name : Auto Populates</w:t>
      </w:r>
    </w:p>
    <w:p w14:paraId="0000028F">
      <w:pPr>
        <w:widowControl w:val="0"/>
        <w:spacing w:before="38" w:line="240" w:lineRule="auto"/>
        <w:ind w:firstLine="720"/>
        <w:jc w:val="both"/>
        <w:rPr>
          <w:sz w:val="24"/>
          <w:szCs w:val="24"/>
        </w:rPr>
      </w:pPr>
      <w:r>
        <w:rPr>
          <w:sz w:val="24"/>
          <w:szCs w:val="24"/>
          <w:rtl w:val="0"/>
        </w:rPr>
        <w:t xml:space="preserve">Length : </w:t>
      </w:r>
      <w:r>
        <w:rPr>
          <w:rtl w:val="0"/>
        </w:rPr>
        <w:t>80</w:t>
      </w:r>
    </w:p>
    <w:p w14:paraId="00000290">
      <w:pPr>
        <w:widowControl w:val="0"/>
        <w:spacing w:before="38" w:line="240" w:lineRule="auto"/>
        <w:ind w:firstLine="720"/>
        <w:jc w:val="both"/>
        <w:rPr>
          <w:sz w:val="24"/>
          <w:szCs w:val="24"/>
        </w:rPr>
      </w:pPr>
      <w:r>
        <w:rPr>
          <w:rFonts w:ascii="Arial Unicode MS" w:hAnsi="Arial Unicode MS" w:eastAsia="Arial Unicode MS" w:cs="Arial Unicode MS"/>
          <w:sz w:val="24"/>
          <w:szCs w:val="24"/>
          <w:rtl w:val="0"/>
        </w:rPr>
        <w:t>Click on Next → Next → Save and new.</w:t>
      </w:r>
    </w:p>
    <w:p w14:paraId="00000291">
      <w:pPr>
        <w:widowControl w:val="0"/>
        <w:spacing w:before="38" w:line="240" w:lineRule="auto"/>
        <w:ind w:firstLine="720"/>
        <w:jc w:val="both"/>
        <w:rPr>
          <w:sz w:val="24"/>
          <w:szCs w:val="24"/>
        </w:rPr>
      </w:pPr>
    </w:p>
    <w:p w14:paraId="00000292">
      <w:pPr>
        <w:numPr>
          <w:ilvl w:val="0"/>
          <w:numId w:val="30"/>
        </w:numPr>
        <w:ind w:left="720" w:hanging="360"/>
        <w:rPr>
          <w:sz w:val="24"/>
          <w:szCs w:val="24"/>
        </w:rPr>
      </w:pPr>
      <w:r>
        <w:rPr>
          <w:sz w:val="24"/>
          <w:szCs w:val="24"/>
          <w:rtl w:val="0"/>
        </w:rPr>
        <w:t xml:space="preserve">Data Type : </w:t>
      </w:r>
      <w:r>
        <w:rPr>
          <w:b/>
          <w:bCs/>
          <w:sz w:val="24"/>
          <w:szCs w:val="24"/>
          <w:rtl w:val="0"/>
        </w:rPr>
        <w:t>Checkbox</w:t>
      </w:r>
    </w:p>
    <w:p w14:paraId="00000293">
      <w:pPr>
        <w:ind w:firstLine="720"/>
        <w:rPr>
          <w:sz w:val="24"/>
          <w:szCs w:val="24"/>
        </w:rPr>
      </w:pPr>
      <w:r>
        <w:rPr>
          <w:sz w:val="24"/>
          <w:szCs w:val="24"/>
          <w:rtl w:val="0"/>
        </w:rPr>
        <w:t>Field Label: Player of the Match</w:t>
      </w:r>
      <w:r>
        <w:rPr>
          <w:rtl w:val="0"/>
        </w:rPr>
        <w:t xml:space="preserve"> </w:t>
      </w:r>
    </w:p>
    <w:p w14:paraId="00000294">
      <w:pPr>
        <w:widowControl w:val="0"/>
        <w:spacing w:before="38" w:line="240" w:lineRule="auto"/>
        <w:ind w:firstLine="720"/>
        <w:jc w:val="both"/>
        <w:rPr>
          <w:sz w:val="24"/>
          <w:szCs w:val="24"/>
        </w:rPr>
      </w:pPr>
      <w:r>
        <w:rPr>
          <w:sz w:val="24"/>
          <w:szCs w:val="24"/>
          <w:rtl w:val="0"/>
        </w:rPr>
        <w:t>Field Name : Auto Populates</w:t>
      </w:r>
    </w:p>
    <w:p w14:paraId="00000295">
      <w:pPr>
        <w:widowControl w:val="0"/>
        <w:spacing w:before="38" w:line="240" w:lineRule="auto"/>
        <w:ind w:firstLine="720"/>
        <w:jc w:val="both"/>
        <w:rPr>
          <w:sz w:val="24"/>
          <w:szCs w:val="24"/>
        </w:rPr>
      </w:pPr>
      <w:r>
        <w:rPr>
          <w:rFonts w:ascii="Arial Unicode MS" w:hAnsi="Arial Unicode MS" w:eastAsia="Arial Unicode MS" w:cs="Arial Unicode MS"/>
          <w:sz w:val="24"/>
          <w:szCs w:val="24"/>
          <w:rtl w:val="0"/>
        </w:rPr>
        <w:t>Click on Next → Next → Save and new.</w:t>
      </w:r>
    </w:p>
    <w:p w14:paraId="00000296">
      <w:pPr>
        <w:widowControl w:val="0"/>
        <w:spacing w:before="38" w:line="240" w:lineRule="auto"/>
        <w:ind w:firstLine="720"/>
        <w:jc w:val="both"/>
        <w:rPr>
          <w:sz w:val="24"/>
          <w:szCs w:val="24"/>
        </w:rPr>
      </w:pPr>
    </w:p>
    <w:p w14:paraId="00000297">
      <w:pPr>
        <w:numPr>
          <w:ilvl w:val="0"/>
          <w:numId w:val="30"/>
        </w:numPr>
        <w:ind w:left="720" w:hanging="360"/>
        <w:rPr>
          <w:sz w:val="24"/>
          <w:szCs w:val="24"/>
        </w:rPr>
      </w:pPr>
      <w:r>
        <w:rPr>
          <w:sz w:val="24"/>
          <w:szCs w:val="24"/>
          <w:rtl w:val="0"/>
        </w:rPr>
        <w:t xml:space="preserve">Data Type : </w:t>
      </w:r>
      <w:r>
        <w:rPr>
          <w:b/>
          <w:bCs/>
          <w:sz w:val="24"/>
          <w:szCs w:val="24"/>
          <w:rtl w:val="0"/>
        </w:rPr>
        <w:t>Picklist</w:t>
      </w:r>
    </w:p>
    <w:p w14:paraId="00000298">
      <w:pPr>
        <w:ind w:firstLine="720"/>
        <w:rPr>
          <w:sz w:val="26"/>
          <w:szCs w:val="26"/>
        </w:rPr>
      </w:pPr>
      <w:r>
        <w:rPr>
          <w:sz w:val="24"/>
          <w:szCs w:val="24"/>
          <w:rtl w:val="0"/>
        </w:rPr>
        <w:t>Field Label: Match Result</w:t>
      </w:r>
    </w:p>
    <w:p w14:paraId="00000299">
      <w:pPr>
        <w:widowControl w:val="0"/>
        <w:spacing w:before="38" w:line="240" w:lineRule="auto"/>
        <w:ind w:firstLine="720"/>
        <w:jc w:val="both"/>
        <w:rPr>
          <w:sz w:val="24"/>
          <w:szCs w:val="24"/>
        </w:rPr>
      </w:pPr>
      <w:r>
        <w:rPr>
          <w:sz w:val="24"/>
          <w:szCs w:val="24"/>
          <w:rtl w:val="0"/>
        </w:rPr>
        <w:t>Field Name : Auto Populates</w:t>
      </w:r>
    </w:p>
    <w:p w14:paraId="0000029A">
      <w:pPr>
        <w:widowControl w:val="0"/>
        <w:spacing w:before="38" w:line="240" w:lineRule="auto"/>
        <w:ind w:firstLine="720"/>
        <w:jc w:val="both"/>
        <w:rPr>
          <w:sz w:val="24"/>
          <w:szCs w:val="24"/>
        </w:rPr>
      </w:pPr>
      <w:r>
        <w:rPr>
          <w:sz w:val="24"/>
          <w:szCs w:val="24"/>
          <w:rtl w:val="0"/>
        </w:rPr>
        <w:t>Value : Enter value, with each value separated by a new line</w:t>
      </w:r>
    </w:p>
    <w:p w14:paraId="0000029B">
      <w:pPr>
        <w:widowControl w:val="0"/>
        <w:spacing w:before="38" w:line="240" w:lineRule="auto"/>
        <w:ind w:firstLine="720"/>
        <w:jc w:val="both"/>
        <w:rPr>
          <w:sz w:val="24"/>
          <w:szCs w:val="24"/>
        </w:rPr>
      </w:pPr>
      <w:r>
        <w:rPr>
          <w:sz w:val="24"/>
          <w:szCs w:val="24"/>
          <w:rtl w:val="0"/>
        </w:rPr>
        <w:tab/>
      </w:r>
      <w:r>
        <w:rPr>
          <w:sz w:val="24"/>
          <w:szCs w:val="24"/>
          <w:rtl w:val="0"/>
        </w:rPr>
        <w:t>WON</w:t>
      </w:r>
    </w:p>
    <w:p w14:paraId="0000029C">
      <w:pPr>
        <w:widowControl w:val="0"/>
        <w:spacing w:before="38" w:line="240" w:lineRule="auto"/>
        <w:ind w:firstLine="720"/>
        <w:jc w:val="both"/>
        <w:rPr>
          <w:sz w:val="24"/>
          <w:szCs w:val="24"/>
        </w:rPr>
      </w:pPr>
      <w:r>
        <w:rPr>
          <w:sz w:val="24"/>
          <w:szCs w:val="24"/>
          <w:rtl w:val="0"/>
        </w:rPr>
        <w:tab/>
      </w:r>
      <w:r>
        <w:rPr>
          <w:sz w:val="24"/>
          <w:szCs w:val="24"/>
          <w:rtl w:val="0"/>
        </w:rPr>
        <w:t>LOST</w:t>
      </w:r>
    </w:p>
    <w:p w14:paraId="0000029D">
      <w:pPr>
        <w:widowControl w:val="0"/>
        <w:spacing w:before="38" w:line="240" w:lineRule="auto"/>
        <w:ind w:firstLine="720"/>
        <w:jc w:val="both"/>
        <w:rPr>
          <w:sz w:val="24"/>
          <w:szCs w:val="24"/>
        </w:rPr>
      </w:pPr>
      <w:r>
        <w:rPr>
          <w:sz w:val="24"/>
          <w:szCs w:val="24"/>
          <w:rtl w:val="0"/>
        </w:rPr>
        <w:tab/>
      </w:r>
      <w:r>
        <w:rPr>
          <w:sz w:val="24"/>
          <w:szCs w:val="24"/>
          <w:rtl w:val="0"/>
        </w:rPr>
        <w:t>DRAW</w:t>
      </w:r>
    </w:p>
    <w:p w14:paraId="0000029E">
      <w:pPr>
        <w:widowControl w:val="0"/>
        <w:spacing w:before="38" w:line="240" w:lineRule="auto"/>
        <w:ind w:firstLine="720"/>
        <w:jc w:val="both"/>
        <w:rPr>
          <w:sz w:val="24"/>
          <w:szCs w:val="24"/>
        </w:rPr>
      </w:pPr>
      <w:r>
        <w:rPr>
          <w:rFonts w:ascii="Arial Unicode MS" w:hAnsi="Arial Unicode MS" w:eastAsia="Arial Unicode MS" w:cs="Arial Unicode MS"/>
          <w:sz w:val="24"/>
          <w:szCs w:val="24"/>
          <w:rtl w:val="0"/>
        </w:rPr>
        <w:t>Click on Next → Next → Save and new.</w:t>
      </w:r>
    </w:p>
    <w:p w14:paraId="0000029F">
      <w:pPr>
        <w:widowControl w:val="0"/>
        <w:spacing w:before="38" w:line="240" w:lineRule="auto"/>
        <w:ind w:firstLine="720"/>
        <w:jc w:val="both"/>
        <w:rPr>
          <w:sz w:val="24"/>
          <w:szCs w:val="24"/>
        </w:rPr>
      </w:pPr>
    </w:p>
    <w:p w14:paraId="000002A0">
      <w:pPr>
        <w:numPr>
          <w:ilvl w:val="0"/>
          <w:numId w:val="30"/>
        </w:numPr>
        <w:ind w:left="720" w:hanging="360"/>
        <w:rPr>
          <w:sz w:val="24"/>
          <w:szCs w:val="24"/>
        </w:rPr>
      </w:pPr>
      <w:r>
        <w:rPr>
          <w:sz w:val="24"/>
          <w:szCs w:val="24"/>
          <w:rtl w:val="0"/>
        </w:rPr>
        <w:t xml:space="preserve">Data Type : </w:t>
      </w:r>
      <w:r>
        <w:rPr>
          <w:b/>
          <w:bCs/>
          <w:sz w:val="24"/>
          <w:szCs w:val="24"/>
          <w:rtl w:val="0"/>
        </w:rPr>
        <w:t>Number</w:t>
      </w:r>
    </w:p>
    <w:p w14:paraId="000002A1">
      <w:pPr>
        <w:ind w:firstLine="720"/>
        <w:rPr>
          <w:sz w:val="26"/>
          <w:szCs w:val="26"/>
        </w:rPr>
      </w:pPr>
      <w:r>
        <w:rPr>
          <w:sz w:val="24"/>
          <w:szCs w:val="24"/>
          <w:rtl w:val="0"/>
        </w:rPr>
        <w:t>Field Label: Runs Scored</w:t>
      </w:r>
    </w:p>
    <w:p w14:paraId="000002A2">
      <w:pPr>
        <w:widowControl w:val="0"/>
        <w:spacing w:before="38" w:line="240" w:lineRule="auto"/>
        <w:ind w:firstLine="720"/>
        <w:jc w:val="both"/>
        <w:rPr>
          <w:sz w:val="24"/>
          <w:szCs w:val="24"/>
        </w:rPr>
      </w:pPr>
      <w:r>
        <w:rPr>
          <w:sz w:val="24"/>
          <w:szCs w:val="24"/>
          <w:rtl w:val="0"/>
        </w:rPr>
        <w:t>Field Name : Auto Populates</w:t>
      </w:r>
    </w:p>
    <w:p w14:paraId="000002A3">
      <w:pPr>
        <w:widowControl w:val="0"/>
        <w:spacing w:before="38" w:line="240" w:lineRule="auto"/>
        <w:ind w:firstLine="720"/>
        <w:jc w:val="both"/>
        <w:rPr>
          <w:sz w:val="24"/>
          <w:szCs w:val="24"/>
        </w:rPr>
      </w:pPr>
      <w:r>
        <w:rPr>
          <w:rFonts w:ascii="Arial Unicode MS" w:hAnsi="Arial Unicode MS" w:eastAsia="Arial Unicode MS" w:cs="Arial Unicode MS"/>
          <w:sz w:val="24"/>
          <w:szCs w:val="24"/>
          <w:rtl w:val="0"/>
        </w:rPr>
        <w:t>Click on Next → Next → Save and new.</w:t>
      </w:r>
    </w:p>
    <w:p w14:paraId="000002A4">
      <w:pPr>
        <w:widowControl w:val="0"/>
        <w:spacing w:before="38" w:line="240" w:lineRule="auto"/>
        <w:ind w:firstLine="720"/>
        <w:jc w:val="both"/>
        <w:rPr>
          <w:sz w:val="24"/>
          <w:szCs w:val="24"/>
        </w:rPr>
      </w:pPr>
    </w:p>
    <w:p w14:paraId="000002A5">
      <w:pPr>
        <w:numPr>
          <w:ilvl w:val="0"/>
          <w:numId w:val="30"/>
        </w:numPr>
        <w:ind w:left="720" w:hanging="360"/>
        <w:rPr>
          <w:sz w:val="24"/>
          <w:szCs w:val="24"/>
        </w:rPr>
      </w:pPr>
      <w:r>
        <w:rPr>
          <w:sz w:val="24"/>
          <w:szCs w:val="24"/>
          <w:rtl w:val="0"/>
        </w:rPr>
        <w:t xml:space="preserve">Data Type : </w:t>
      </w:r>
      <w:r>
        <w:rPr>
          <w:b/>
          <w:bCs/>
          <w:sz w:val="24"/>
          <w:szCs w:val="24"/>
          <w:rtl w:val="0"/>
        </w:rPr>
        <w:t>Number</w:t>
      </w:r>
    </w:p>
    <w:p w14:paraId="000002A6">
      <w:pPr>
        <w:ind w:left="720" w:firstLine="0"/>
        <w:rPr>
          <w:sz w:val="26"/>
          <w:szCs w:val="26"/>
        </w:rPr>
      </w:pPr>
      <w:r>
        <w:rPr>
          <w:sz w:val="24"/>
          <w:szCs w:val="24"/>
          <w:rtl w:val="0"/>
        </w:rPr>
        <w:t>Field Label: Balls Faced</w:t>
      </w:r>
    </w:p>
    <w:p w14:paraId="000002A7">
      <w:pPr>
        <w:widowControl w:val="0"/>
        <w:spacing w:before="38" w:line="240" w:lineRule="auto"/>
        <w:ind w:left="720" w:firstLine="0"/>
        <w:jc w:val="both"/>
        <w:rPr>
          <w:sz w:val="24"/>
          <w:szCs w:val="24"/>
        </w:rPr>
      </w:pPr>
      <w:r>
        <w:rPr>
          <w:sz w:val="24"/>
          <w:szCs w:val="24"/>
          <w:rtl w:val="0"/>
        </w:rPr>
        <w:t>Field Name : Auto Populates</w:t>
      </w:r>
    </w:p>
    <w:p w14:paraId="000002A8">
      <w:pPr>
        <w:widowControl w:val="0"/>
        <w:spacing w:before="38" w:line="240" w:lineRule="auto"/>
        <w:ind w:left="720" w:firstLine="0"/>
        <w:jc w:val="both"/>
        <w:rPr>
          <w:b/>
          <w:bCs/>
          <w:sz w:val="24"/>
          <w:szCs w:val="24"/>
        </w:rPr>
      </w:pPr>
      <w:r>
        <w:rPr>
          <w:rFonts w:ascii="Arial Unicode MS" w:hAnsi="Arial Unicode MS" w:eastAsia="Arial Unicode MS" w:cs="Arial Unicode MS"/>
          <w:sz w:val="24"/>
          <w:szCs w:val="24"/>
          <w:rtl w:val="0"/>
        </w:rPr>
        <w:t>Click on Next → Next → Save and new.</w:t>
      </w:r>
    </w:p>
    <w:p w14:paraId="000002A9">
      <w:pPr>
        <w:widowControl w:val="0"/>
        <w:spacing w:before="38" w:line="240" w:lineRule="auto"/>
        <w:ind w:left="720" w:firstLine="0"/>
        <w:jc w:val="both"/>
        <w:rPr>
          <w:b/>
          <w:bCs/>
          <w:sz w:val="24"/>
          <w:szCs w:val="24"/>
        </w:rPr>
      </w:pPr>
    </w:p>
    <w:p w14:paraId="000002AA">
      <w:pPr>
        <w:numPr>
          <w:ilvl w:val="0"/>
          <w:numId w:val="30"/>
        </w:numPr>
        <w:ind w:left="720" w:hanging="360"/>
        <w:rPr>
          <w:sz w:val="24"/>
          <w:szCs w:val="24"/>
        </w:rPr>
      </w:pPr>
      <w:r>
        <w:rPr>
          <w:sz w:val="24"/>
          <w:szCs w:val="24"/>
          <w:rtl w:val="0"/>
        </w:rPr>
        <w:t xml:space="preserve">Data Type : </w:t>
      </w:r>
      <w:r>
        <w:rPr>
          <w:b/>
          <w:bCs/>
          <w:sz w:val="24"/>
          <w:szCs w:val="24"/>
          <w:rtl w:val="0"/>
        </w:rPr>
        <w:t>Number</w:t>
      </w:r>
    </w:p>
    <w:p w14:paraId="000002AB">
      <w:pPr>
        <w:ind w:firstLine="720"/>
        <w:rPr>
          <w:sz w:val="26"/>
          <w:szCs w:val="26"/>
        </w:rPr>
      </w:pPr>
      <w:r>
        <w:rPr>
          <w:sz w:val="24"/>
          <w:szCs w:val="24"/>
          <w:rtl w:val="0"/>
        </w:rPr>
        <w:t>Field Label: Fours</w:t>
      </w:r>
    </w:p>
    <w:p w14:paraId="000002AC">
      <w:pPr>
        <w:widowControl w:val="0"/>
        <w:spacing w:before="38" w:line="240" w:lineRule="auto"/>
        <w:ind w:firstLine="720"/>
        <w:jc w:val="both"/>
        <w:rPr>
          <w:sz w:val="24"/>
          <w:szCs w:val="24"/>
        </w:rPr>
      </w:pPr>
      <w:r>
        <w:rPr>
          <w:sz w:val="24"/>
          <w:szCs w:val="24"/>
          <w:rtl w:val="0"/>
        </w:rPr>
        <w:t>Field Name : Auto Populates</w:t>
      </w:r>
    </w:p>
    <w:p w14:paraId="000002AD">
      <w:pPr>
        <w:widowControl w:val="0"/>
        <w:spacing w:before="38" w:line="240" w:lineRule="auto"/>
        <w:ind w:firstLine="720"/>
        <w:jc w:val="both"/>
        <w:rPr>
          <w:sz w:val="24"/>
          <w:szCs w:val="24"/>
        </w:rPr>
      </w:pPr>
      <w:r>
        <w:rPr>
          <w:rFonts w:ascii="Arial Unicode MS" w:hAnsi="Arial Unicode MS" w:eastAsia="Arial Unicode MS" w:cs="Arial Unicode MS"/>
          <w:sz w:val="24"/>
          <w:szCs w:val="24"/>
          <w:rtl w:val="0"/>
        </w:rPr>
        <w:t>Click on Next → Next → Save and new.</w:t>
      </w:r>
    </w:p>
    <w:p w14:paraId="000002AE">
      <w:pPr>
        <w:widowControl w:val="0"/>
        <w:spacing w:before="38" w:line="240" w:lineRule="auto"/>
        <w:ind w:firstLine="720"/>
        <w:jc w:val="both"/>
        <w:rPr>
          <w:sz w:val="24"/>
          <w:szCs w:val="24"/>
        </w:rPr>
      </w:pPr>
    </w:p>
    <w:p w14:paraId="000002AF">
      <w:pPr>
        <w:numPr>
          <w:ilvl w:val="0"/>
          <w:numId w:val="30"/>
        </w:numPr>
        <w:ind w:left="720" w:hanging="360"/>
        <w:rPr>
          <w:sz w:val="24"/>
          <w:szCs w:val="24"/>
        </w:rPr>
      </w:pPr>
      <w:r>
        <w:rPr>
          <w:sz w:val="24"/>
          <w:szCs w:val="24"/>
          <w:rtl w:val="0"/>
        </w:rPr>
        <w:t xml:space="preserve">Data Type : </w:t>
      </w:r>
      <w:r>
        <w:rPr>
          <w:b/>
          <w:bCs/>
          <w:sz w:val="24"/>
          <w:szCs w:val="24"/>
          <w:rtl w:val="0"/>
        </w:rPr>
        <w:t>Number</w:t>
      </w:r>
    </w:p>
    <w:p w14:paraId="000002B0">
      <w:pPr>
        <w:ind w:firstLine="720"/>
        <w:rPr>
          <w:sz w:val="24"/>
          <w:szCs w:val="24"/>
        </w:rPr>
      </w:pPr>
      <w:r>
        <w:rPr>
          <w:sz w:val="24"/>
          <w:szCs w:val="24"/>
          <w:rtl w:val="0"/>
        </w:rPr>
        <w:t>Field Label: Sixes</w:t>
      </w:r>
    </w:p>
    <w:p w14:paraId="000002B1">
      <w:pPr>
        <w:ind w:firstLine="720"/>
        <w:rPr>
          <w:sz w:val="24"/>
          <w:szCs w:val="24"/>
        </w:rPr>
      </w:pPr>
      <w:r>
        <w:rPr>
          <w:sz w:val="24"/>
          <w:szCs w:val="24"/>
          <w:rtl w:val="0"/>
        </w:rPr>
        <w:t>Field Name : Auto Populates</w:t>
      </w:r>
    </w:p>
    <w:p w14:paraId="000002B2">
      <w:pPr>
        <w:widowControl w:val="0"/>
        <w:spacing w:before="38" w:line="240" w:lineRule="auto"/>
        <w:ind w:firstLine="720"/>
        <w:jc w:val="both"/>
        <w:rPr>
          <w:b/>
          <w:bCs/>
          <w:sz w:val="24"/>
          <w:szCs w:val="24"/>
        </w:rPr>
      </w:pPr>
      <w:r>
        <w:rPr>
          <w:rFonts w:ascii="Arial Unicode MS" w:hAnsi="Arial Unicode MS" w:eastAsia="Arial Unicode MS" w:cs="Arial Unicode MS"/>
          <w:sz w:val="24"/>
          <w:szCs w:val="24"/>
          <w:rtl w:val="0"/>
        </w:rPr>
        <w:t>Click on Next → Next → Save and new.</w:t>
      </w:r>
    </w:p>
    <w:p w14:paraId="000002B3">
      <w:pPr>
        <w:widowControl w:val="0"/>
        <w:spacing w:before="38" w:line="240" w:lineRule="auto"/>
        <w:ind w:firstLine="720"/>
        <w:jc w:val="both"/>
        <w:rPr>
          <w:sz w:val="24"/>
          <w:szCs w:val="24"/>
        </w:rPr>
      </w:pPr>
    </w:p>
    <w:p w14:paraId="000002B4">
      <w:pPr>
        <w:numPr>
          <w:ilvl w:val="0"/>
          <w:numId w:val="30"/>
        </w:numPr>
        <w:ind w:left="720" w:hanging="360"/>
        <w:rPr>
          <w:sz w:val="24"/>
          <w:szCs w:val="24"/>
        </w:rPr>
      </w:pPr>
      <w:r>
        <w:rPr>
          <w:sz w:val="24"/>
          <w:szCs w:val="24"/>
          <w:rtl w:val="0"/>
        </w:rPr>
        <w:t xml:space="preserve">Data Type : </w:t>
      </w:r>
      <w:r>
        <w:rPr>
          <w:b/>
          <w:bCs/>
          <w:sz w:val="24"/>
          <w:szCs w:val="24"/>
          <w:rtl w:val="0"/>
        </w:rPr>
        <w:t>Number</w:t>
      </w:r>
    </w:p>
    <w:p w14:paraId="000002B5">
      <w:pPr>
        <w:ind w:firstLine="720"/>
        <w:rPr>
          <w:sz w:val="26"/>
          <w:szCs w:val="26"/>
        </w:rPr>
      </w:pPr>
      <w:r>
        <w:rPr>
          <w:sz w:val="24"/>
          <w:szCs w:val="24"/>
          <w:rtl w:val="0"/>
        </w:rPr>
        <w:t>Field Label: Overs Bowled</w:t>
      </w:r>
    </w:p>
    <w:p w14:paraId="000002B6">
      <w:pPr>
        <w:widowControl w:val="0"/>
        <w:spacing w:before="38" w:line="240" w:lineRule="auto"/>
        <w:ind w:firstLine="720"/>
        <w:jc w:val="both"/>
        <w:rPr>
          <w:sz w:val="24"/>
          <w:szCs w:val="24"/>
        </w:rPr>
      </w:pPr>
      <w:r>
        <w:rPr>
          <w:sz w:val="24"/>
          <w:szCs w:val="24"/>
          <w:rtl w:val="0"/>
        </w:rPr>
        <w:t>Field Name : Auto Populates</w:t>
      </w:r>
    </w:p>
    <w:p w14:paraId="000002B7">
      <w:pPr>
        <w:widowControl w:val="0"/>
        <w:spacing w:before="38" w:line="240" w:lineRule="auto"/>
        <w:ind w:firstLine="720"/>
        <w:jc w:val="both"/>
        <w:rPr>
          <w:b/>
          <w:bCs/>
          <w:sz w:val="24"/>
          <w:szCs w:val="24"/>
        </w:rPr>
      </w:pPr>
      <w:r>
        <w:rPr>
          <w:rFonts w:ascii="Arial Unicode MS" w:hAnsi="Arial Unicode MS" w:eastAsia="Arial Unicode MS" w:cs="Arial Unicode MS"/>
          <w:sz w:val="24"/>
          <w:szCs w:val="24"/>
          <w:rtl w:val="0"/>
        </w:rPr>
        <w:t>Click on Next → Next → Save and new.</w:t>
      </w:r>
    </w:p>
    <w:p w14:paraId="000002B8">
      <w:pPr>
        <w:widowControl w:val="0"/>
        <w:spacing w:before="38" w:line="240" w:lineRule="auto"/>
        <w:ind w:firstLine="720"/>
        <w:jc w:val="both"/>
        <w:rPr>
          <w:sz w:val="24"/>
          <w:szCs w:val="24"/>
        </w:rPr>
      </w:pPr>
    </w:p>
    <w:p w14:paraId="000002B9">
      <w:pPr>
        <w:numPr>
          <w:ilvl w:val="0"/>
          <w:numId w:val="30"/>
        </w:numPr>
        <w:ind w:left="720" w:hanging="360"/>
        <w:rPr>
          <w:sz w:val="24"/>
          <w:szCs w:val="24"/>
        </w:rPr>
      </w:pPr>
      <w:r>
        <w:rPr>
          <w:sz w:val="24"/>
          <w:szCs w:val="24"/>
          <w:rtl w:val="0"/>
        </w:rPr>
        <w:t xml:space="preserve">Data Type : </w:t>
      </w:r>
      <w:r>
        <w:rPr>
          <w:b/>
          <w:bCs/>
          <w:sz w:val="24"/>
          <w:szCs w:val="24"/>
          <w:rtl w:val="0"/>
        </w:rPr>
        <w:t>Number</w:t>
      </w:r>
    </w:p>
    <w:p w14:paraId="000002BA">
      <w:pPr>
        <w:ind w:firstLine="720"/>
        <w:rPr>
          <w:sz w:val="26"/>
          <w:szCs w:val="26"/>
        </w:rPr>
      </w:pPr>
      <w:r>
        <w:rPr>
          <w:sz w:val="24"/>
          <w:szCs w:val="24"/>
          <w:rtl w:val="0"/>
        </w:rPr>
        <w:t xml:space="preserve">Field Label: Wickets Taken </w:t>
      </w:r>
    </w:p>
    <w:p w14:paraId="000002BB">
      <w:pPr>
        <w:widowControl w:val="0"/>
        <w:spacing w:before="38" w:line="240" w:lineRule="auto"/>
        <w:ind w:firstLine="720"/>
        <w:jc w:val="both"/>
        <w:rPr>
          <w:sz w:val="24"/>
          <w:szCs w:val="24"/>
        </w:rPr>
      </w:pPr>
      <w:r>
        <w:rPr>
          <w:sz w:val="24"/>
          <w:szCs w:val="24"/>
          <w:rtl w:val="0"/>
        </w:rPr>
        <w:t>Field Name : Auto Populates</w:t>
      </w:r>
    </w:p>
    <w:p w14:paraId="000002BC">
      <w:pPr>
        <w:widowControl w:val="0"/>
        <w:spacing w:before="38" w:line="240" w:lineRule="auto"/>
        <w:ind w:firstLine="720"/>
        <w:jc w:val="both"/>
        <w:rPr>
          <w:sz w:val="24"/>
          <w:szCs w:val="24"/>
        </w:rPr>
      </w:pPr>
      <w:r>
        <w:rPr>
          <w:rFonts w:ascii="Arial Unicode MS" w:hAnsi="Arial Unicode MS" w:eastAsia="Arial Unicode MS" w:cs="Arial Unicode MS"/>
          <w:sz w:val="24"/>
          <w:szCs w:val="24"/>
          <w:rtl w:val="0"/>
        </w:rPr>
        <w:t>Click on Next → Next → Save and new.</w:t>
      </w:r>
    </w:p>
    <w:p w14:paraId="000002BD">
      <w:pPr>
        <w:widowControl w:val="0"/>
        <w:spacing w:before="38" w:line="240" w:lineRule="auto"/>
        <w:ind w:firstLine="720"/>
        <w:jc w:val="both"/>
        <w:rPr>
          <w:sz w:val="24"/>
          <w:szCs w:val="24"/>
        </w:rPr>
      </w:pPr>
    </w:p>
    <w:p w14:paraId="000002BE">
      <w:pPr>
        <w:numPr>
          <w:ilvl w:val="0"/>
          <w:numId w:val="30"/>
        </w:numPr>
        <w:ind w:left="720" w:hanging="360"/>
        <w:rPr>
          <w:sz w:val="24"/>
          <w:szCs w:val="24"/>
        </w:rPr>
      </w:pPr>
      <w:r>
        <w:rPr>
          <w:sz w:val="24"/>
          <w:szCs w:val="24"/>
          <w:rtl w:val="0"/>
        </w:rPr>
        <w:t xml:space="preserve"> Data Type : </w:t>
      </w:r>
      <w:r>
        <w:rPr>
          <w:b/>
          <w:bCs/>
          <w:sz w:val="24"/>
          <w:szCs w:val="24"/>
          <w:rtl w:val="0"/>
        </w:rPr>
        <w:t xml:space="preserve">Number </w:t>
      </w:r>
    </w:p>
    <w:p w14:paraId="000002BF">
      <w:pPr>
        <w:ind w:firstLine="720"/>
        <w:rPr>
          <w:sz w:val="24"/>
          <w:szCs w:val="24"/>
        </w:rPr>
      </w:pPr>
      <w:r>
        <w:rPr>
          <w:sz w:val="24"/>
          <w:szCs w:val="24"/>
          <w:rtl w:val="0"/>
        </w:rPr>
        <w:t xml:space="preserve"> Field Label: Runs Conceded</w:t>
      </w:r>
    </w:p>
    <w:p w14:paraId="000002C0">
      <w:pPr>
        <w:ind w:firstLine="720"/>
        <w:rPr>
          <w:sz w:val="24"/>
          <w:szCs w:val="24"/>
        </w:rPr>
      </w:pPr>
      <w:r>
        <w:rPr>
          <w:sz w:val="24"/>
          <w:szCs w:val="24"/>
          <w:rtl w:val="0"/>
        </w:rPr>
        <w:t xml:space="preserve"> Field Name : Auto Populates</w:t>
      </w:r>
    </w:p>
    <w:p w14:paraId="000002C1">
      <w:pPr>
        <w:widowControl w:val="0"/>
        <w:spacing w:before="38" w:line="240" w:lineRule="auto"/>
        <w:ind w:firstLine="720"/>
        <w:jc w:val="both"/>
        <w:rPr>
          <w:sz w:val="24"/>
          <w:szCs w:val="24"/>
        </w:rPr>
      </w:pPr>
      <w:r>
        <w:rPr>
          <w:rFonts w:ascii="Arial Unicode MS" w:hAnsi="Arial Unicode MS" w:eastAsia="Arial Unicode MS" w:cs="Arial Unicode MS"/>
          <w:sz w:val="24"/>
          <w:szCs w:val="24"/>
          <w:rtl w:val="0"/>
        </w:rPr>
        <w:t xml:space="preserve"> Click on Next → Next → Save and new.</w:t>
      </w:r>
    </w:p>
    <w:p w14:paraId="000002C2">
      <w:pPr>
        <w:widowControl w:val="0"/>
        <w:spacing w:before="38" w:line="240" w:lineRule="auto"/>
        <w:ind w:firstLine="720"/>
        <w:jc w:val="both"/>
        <w:rPr>
          <w:sz w:val="24"/>
          <w:szCs w:val="24"/>
        </w:rPr>
      </w:pPr>
    </w:p>
    <w:p w14:paraId="000002C3">
      <w:pPr>
        <w:numPr>
          <w:ilvl w:val="0"/>
          <w:numId w:val="30"/>
        </w:numPr>
        <w:ind w:left="720" w:hanging="360"/>
        <w:rPr>
          <w:sz w:val="24"/>
          <w:szCs w:val="24"/>
        </w:rPr>
      </w:pPr>
      <w:r>
        <w:rPr>
          <w:sz w:val="24"/>
          <w:szCs w:val="24"/>
          <w:rtl w:val="0"/>
        </w:rPr>
        <w:t xml:space="preserve"> Data Type : </w:t>
      </w:r>
      <w:r>
        <w:rPr>
          <w:b/>
          <w:bCs/>
          <w:sz w:val="24"/>
          <w:szCs w:val="24"/>
          <w:rtl w:val="0"/>
        </w:rPr>
        <w:t>Number</w:t>
      </w:r>
    </w:p>
    <w:p w14:paraId="000002C4">
      <w:pPr>
        <w:ind w:left="720" w:firstLine="0"/>
        <w:rPr>
          <w:sz w:val="26"/>
          <w:szCs w:val="26"/>
        </w:rPr>
      </w:pPr>
      <w:r>
        <w:rPr>
          <w:sz w:val="24"/>
          <w:szCs w:val="24"/>
          <w:rtl w:val="0"/>
        </w:rPr>
        <w:t xml:space="preserve"> Field Label: Maiden Overs </w:t>
      </w:r>
    </w:p>
    <w:p w14:paraId="000002C5">
      <w:pPr>
        <w:widowControl w:val="0"/>
        <w:spacing w:before="38" w:line="240" w:lineRule="auto"/>
        <w:ind w:left="720" w:firstLine="0"/>
        <w:jc w:val="both"/>
        <w:rPr>
          <w:sz w:val="24"/>
          <w:szCs w:val="24"/>
        </w:rPr>
      </w:pPr>
      <w:r>
        <w:rPr>
          <w:sz w:val="24"/>
          <w:szCs w:val="24"/>
          <w:rtl w:val="0"/>
        </w:rPr>
        <w:t xml:space="preserve"> Field Name : Auto Populates</w:t>
      </w:r>
    </w:p>
    <w:p w14:paraId="000002C6">
      <w:pPr>
        <w:widowControl w:val="0"/>
        <w:spacing w:before="38" w:line="240" w:lineRule="auto"/>
        <w:ind w:left="720" w:firstLine="0"/>
        <w:jc w:val="both"/>
        <w:rPr>
          <w:b/>
          <w:bCs/>
          <w:sz w:val="24"/>
          <w:szCs w:val="24"/>
        </w:rPr>
      </w:pPr>
      <w:r>
        <w:rPr>
          <w:rFonts w:ascii="Arial Unicode MS" w:hAnsi="Arial Unicode MS" w:eastAsia="Arial Unicode MS" w:cs="Arial Unicode MS"/>
          <w:sz w:val="24"/>
          <w:szCs w:val="24"/>
          <w:rtl w:val="0"/>
        </w:rPr>
        <w:t xml:space="preserve"> Click on Next → Next → Save and new.</w:t>
      </w:r>
    </w:p>
    <w:p w14:paraId="000002C7">
      <w:pPr>
        <w:rPr>
          <w:b/>
          <w:bCs/>
          <w:sz w:val="24"/>
          <w:szCs w:val="24"/>
        </w:rPr>
      </w:pPr>
    </w:p>
    <w:p w14:paraId="000002C8">
      <w:pPr>
        <w:numPr>
          <w:ilvl w:val="0"/>
          <w:numId w:val="30"/>
        </w:numPr>
        <w:ind w:left="720" w:hanging="360"/>
        <w:rPr>
          <w:sz w:val="24"/>
          <w:szCs w:val="24"/>
        </w:rPr>
      </w:pPr>
      <w:r>
        <w:rPr>
          <w:b/>
          <w:bCs/>
          <w:sz w:val="24"/>
          <w:szCs w:val="24"/>
          <w:rtl w:val="0"/>
        </w:rPr>
        <w:t xml:space="preserve"> </w:t>
      </w:r>
      <w:r>
        <w:rPr>
          <w:sz w:val="24"/>
          <w:szCs w:val="24"/>
          <w:rtl w:val="0"/>
        </w:rPr>
        <w:t xml:space="preserve">Data Type : </w:t>
      </w:r>
      <w:r>
        <w:rPr>
          <w:b/>
          <w:bCs/>
          <w:sz w:val="24"/>
          <w:szCs w:val="24"/>
          <w:rtl w:val="0"/>
        </w:rPr>
        <w:t>Number</w:t>
      </w:r>
    </w:p>
    <w:p w14:paraId="000002C9">
      <w:pPr>
        <w:ind w:firstLine="720"/>
        <w:rPr>
          <w:sz w:val="26"/>
          <w:szCs w:val="26"/>
        </w:rPr>
      </w:pPr>
      <w:r>
        <w:rPr>
          <w:sz w:val="24"/>
          <w:szCs w:val="24"/>
          <w:rtl w:val="0"/>
        </w:rPr>
        <w:t xml:space="preserve"> Field Label: Stumpings </w:t>
      </w:r>
    </w:p>
    <w:p w14:paraId="000002CA">
      <w:pPr>
        <w:widowControl w:val="0"/>
        <w:spacing w:before="38" w:line="240" w:lineRule="auto"/>
        <w:ind w:firstLine="720"/>
        <w:jc w:val="both"/>
        <w:rPr>
          <w:sz w:val="24"/>
          <w:szCs w:val="24"/>
        </w:rPr>
      </w:pPr>
      <w:r>
        <w:rPr>
          <w:sz w:val="24"/>
          <w:szCs w:val="24"/>
          <w:rtl w:val="0"/>
        </w:rPr>
        <w:t xml:space="preserve"> Field Name : Auto Populates</w:t>
      </w:r>
    </w:p>
    <w:p w14:paraId="000002CB">
      <w:pPr>
        <w:widowControl w:val="0"/>
        <w:spacing w:before="38" w:line="240" w:lineRule="auto"/>
        <w:ind w:firstLine="720"/>
        <w:jc w:val="both"/>
        <w:rPr>
          <w:sz w:val="24"/>
          <w:szCs w:val="24"/>
        </w:rPr>
      </w:pPr>
      <w:r>
        <w:rPr>
          <w:rFonts w:ascii="Arial Unicode MS" w:hAnsi="Arial Unicode MS" w:eastAsia="Arial Unicode MS" w:cs="Arial Unicode MS"/>
          <w:sz w:val="24"/>
          <w:szCs w:val="24"/>
          <w:rtl w:val="0"/>
        </w:rPr>
        <w:t xml:space="preserve"> Click on Next → Next → Save and new</w:t>
      </w:r>
    </w:p>
    <w:p w14:paraId="000002CC">
      <w:pPr>
        <w:widowControl w:val="0"/>
        <w:spacing w:before="38" w:line="240" w:lineRule="auto"/>
        <w:ind w:firstLine="720"/>
        <w:jc w:val="both"/>
        <w:rPr>
          <w:sz w:val="24"/>
          <w:szCs w:val="24"/>
        </w:rPr>
      </w:pPr>
    </w:p>
    <w:p w14:paraId="000002CD">
      <w:pPr>
        <w:numPr>
          <w:ilvl w:val="0"/>
          <w:numId w:val="30"/>
        </w:numPr>
        <w:ind w:left="720" w:hanging="360"/>
        <w:rPr>
          <w:sz w:val="24"/>
          <w:szCs w:val="24"/>
        </w:rPr>
      </w:pPr>
      <w:r>
        <w:rPr>
          <w:b/>
          <w:bCs/>
          <w:sz w:val="24"/>
          <w:szCs w:val="24"/>
          <w:rtl w:val="0"/>
        </w:rPr>
        <w:t xml:space="preserve"> </w:t>
      </w:r>
      <w:r>
        <w:rPr>
          <w:sz w:val="24"/>
          <w:szCs w:val="24"/>
          <w:rtl w:val="0"/>
        </w:rPr>
        <w:t xml:space="preserve">Data Type : </w:t>
      </w:r>
      <w:r>
        <w:rPr>
          <w:b/>
          <w:bCs/>
          <w:sz w:val="24"/>
          <w:szCs w:val="24"/>
          <w:rtl w:val="0"/>
        </w:rPr>
        <w:t>Number</w:t>
      </w:r>
    </w:p>
    <w:p w14:paraId="000002CE">
      <w:pPr>
        <w:ind w:firstLine="720"/>
        <w:rPr>
          <w:sz w:val="26"/>
          <w:szCs w:val="26"/>
        </w:rPr>
      </w:pPr>
      <w:r>
        <w:rPr>
          <w:sz w:val="24"/>
          <w:szCs w:val="24"/>
          <w:rtl w:val="0"/>
        </w:rPr>
        <w:t>Field Label: Catches</w:t>
      </w:r>
    </w:p>
    <w:p w14:paraId="000002CF">
      <w:pPr>
        <w:widowControl w:val="0"/>
        <w:spacing w:before="38" w:line="240" w:lineRule="auto"/>
        <w:ind w:firstLine="720"/>
        <w:jc w:val="both"/>
        <w:rPr>
          <w:sz w:val="24"/>
          <w:szCs w:val="24"/>
        </w:rPr>
      </w:pPr>
      <w:r>
        <w:rPr>
          <w:sz w:val="24"/>
          <w:szCs w:val="24"/>
          <w:rtl w:val="0"/>
        </w:rPr>
        <w:t>Field Name : Auto Populates</w:t>
      </w:r>
    </w:p>
    <w:p w14:paraId="000002D0">
      <w:pPr>
        <w:widowControl w:val="0"/>
        <w:spacing w:before="38" w:line="240" w:lineRule="auto"/>
        <w:ind w:firstLine="720"/>
        <w:jc w:val="both"/>
        <w:rPr>
          <w:sz w:val="24"/>
          <w:szCs w:val="24"/>
        </w:rPr>
      </w:pPr>
      <w:r>
        <w:rPr>
          <w:rFonts w:ascii="Arial Unicode MS" w:hAnsi="Arial Unicode MS" w:eastAsia="Arial Unicode MS" w:cs="Arial Unicode MS"/>
          <w:sz w:val="24"/>
          <w:szCs w:val="24"/>
          <w:rtl w:val="0"/>
        </w:rPr>
        <w:t>Click on Next → Next → Save and new.</w:t>
      </w:r>
    </w:p>
    <w:p w14:paraId="000002D1">
      <w:pPr>
        <w:rPr>
          <w:b/>
          <w:bCs/>
          <w:sz w:val="24"/>
          <w:szCs w:val="24"/>
        </w:rPr>
      </w:pPr>
    </w:p>
    <w:p w14:paraId="000002D2">
      <w:pPr>
        <w:numPr>
          <w:ilvl w:val="0"/>
          <w:numId w:val="30"/>
        </w:numPr>
        <w:ind w:left="720" w:hanging="360"/>
        <w:rPr>
          <w:sz w:val="24"/>
          <w:szCs w:val="24"/>
        </w:rPr>
      </w:pPr>
      <w:r>
        <w:rPr>
          <w:sz w:val="24"/>
          <w:szCs w:val="24"/>
          <w:rtl w:val="0"/>
        </w:rPr>
        <w:t xml:space="preserve">Data Type : </w:t>
      </w:r>
      <w:r>
        <w:rPr>
          <w:b/>
          <w:bCs/>
          <w:sz w:val="24"/>
          <w:szCs w:val="24"/>
          <w:rtl w:val="0"/>
        </w:rPr>
        <w:t>Master - Detail Relationship</w:t>
      </w:r>
    </w:p>
    <w:p w14:paraId="000002D3">
      <w:pPr>
        <w:ind w:left="720" w:firstLine="0"/>
        <w:rPr>
          <w:sz w:val="24"/>
          <w:szCs w:val="24"/>
        </w:rPr>
      </w:pPr>
      <w:r>
        <w:rPr>
          <w:sz w:val="24"/>
          <w:szCs w:val="24"/>
          <w:rtl w:val="0"/>
        </w:rPr>
        <w:t>Related To : Player</w:t>
      </w:r>
    </w:p>
    <w:p w14:paraId="000002D4">
      <w:pPr>
        <w:ind w:left="720" w:firstLine="0"/>
        <w:rPr>
          <w:b/>
          <w:bCs/>
          <w:sz w:val="24"/>
          <w:szCs w:val="24"/>
        </w:rPr>
      </w:pPr>
      <w:r>
        <w:rPr>
          <w:sz w:val="24"/>
          <w:szCs w:val="24"/>
          <w:rtl w:val="0"/>
        </w:rPr>
        <w:t>Field Label : Player</w:t>
      </w:r>
    </w:p>
    <w:p w14:paraId="000002D5">
      <w:pPr>
        <w:widowControl w:val="0"/>
        <w:spacing w:before="38" w:line="240" w:lineRule="auto"/>
        <w:ind w:left="720" w:firstLine="0"/>
        <w:jc w:val="both"/>
        <w:rPr>
          <w:sz w:val="24"/>
          <w:szCs w:val="24"/>
        </w:rPr>
      </w:pPr>
      <w:r>
        <w:rPr>
          <w:sz w:val="24"/>
          <w:szCs w:val="24"/>
          <w:rtl w:val="0"/>
        </w:rPr>
        <w:t>Field Name : Auto Populates</w:t>
      </w:r>
    </w:p>
    <w:p w14:paraId="000002D6">
      <w:pPr>
        <w:widowControl w:val="0"/>
        <w:spacing w:before="38" w:line="240" w:lineRule="auto"/>
        <w:ind w:left="720" w:firstLine="0"/>
        <w:jc w:val="both"/>
        <w:rPr>
          <w:sz w:val="24"/>
          <w:szCs w:val="24"/>
        </w:rPr>
      </w:pPr>
      <w:r>
        <w:rPr>
          <w:rFonts w:ascii="Arial Unicode MS" w:hAnsi="Arial Unicode MS" w:eastAsia="Arial Unicode MS" w:cs="Arial Unicode MS"/>
          <w:sz w:val="24"/>
          <w:szCs w:val="24"/>
          <w:rtl w:val="0"/>
        </w:rPr>
        <w:t>Click on Next → Next → Save.</w:t>
      </w:r>
    </w:p>
    <w:p w14:paraId="000002D7">
      <w:pPr>
        <w:pStyle w:val="3"/>
        <w:rPr>
          <w:b/>
          <w:bCs/>
          <w:sz w:val="28"/>
          <w:szCs w:val="28"/>
          <w:u w:val="single"/>
        </w:rPr>
      </w:pPr>
      <w:bookmarkStart w:id="38" w:name="_jurgzb32wfox" w:colFirst="0" w:colLast="0"/>
      <w:bookmarkEnd w:id="38"/>
      <w:r>
        <w:rPr>
          <w:b/>
          <w:bCs/>
          <w:sz w:val="28"/>
          <w:szCs w:val="28"/>
          <w:u w:val="single"/>
          <w:rtl w:val="0"/>
        </w:rPr>
        <w:t>Milestone 6 : Roll-up Summary</w:t>
      </w:r>
    </w:p>
    <w:p w14:paraId="000002D8">
      <w:pPr>
        <w:pStyle w:val="4"/>
        <w:rPr>
          <w:b/>
          <w:bCs/>
          <w:color w:val="000000"/>
        </w:rPr>
      </w:pPr>
      <w:bookmarkStart w:id="39" w:name="_9evlvzgb27km" w:colFirst="0" w:colLast="0"/>
      <w:bookmarkEnd w:id="39"/>
      <w:r>
        <w:rPr>
          <w:b/>
          <w:bCs/>
          <w:color w:val="000000"/>
          <w:rtl w:val="0"/>
        </w:rPr>
        <w:t>Activity 1 : Create Roll-up Summary for Player object.</w:t>
      </w:r>
    </w:p>
    <w:p w14:paraId="000002D9"/>
    <w:p w14:paraId="000002DA">
      <w:r>
        <w:rPr>
          <w:b/>
          <w:bCs/>
          <w:sz w:val="24"/>
          <w:szCs w:val="24"/>
          <w:u w:val="single"/>
          <w:rtl w:val="0"/>
        </w:rPr>
        <w:t xml:space="preserve">Note </w:t>
      </w:r>
      <w:r>
        <w:rPr>
          <w:b/>
          <w:bCs/>
          <w:sz w:val="24"/>
          <w:szCs w:val="24"/>
          <w:rtl w:val="0"/>
        </w:rPr>
        <w:t>:- Roll-up Summary can only be created on parent object in Master- Detail Relationship.</w:t>
      </w:r>
    </w:p>
    <w:p w14:paraId="000002DB"/>
    <w:p w14:paraId="000002DC">
      <w:pPr>
        <w:numPr>
          <w:ilvl w:val="0"/>
          <w:numId w:val="31"/>
        </w:numPr>
        <w:ind w:left="720" w:hanging="360"/>
        <w:rPr>
          <w:sz w:val="24"/>
          <w:szCs w:val="24"/>
        </w:rPr>
      </w:pPr>
      <w:r>
        <w:rPr>
          <w:sz w:val="24"/>
          <w:szCs w:val="24"/>
          <w:rtl w:val="0"/>
        </w:rPr>
        <w:t>In your Salesforce org, click gear icon on the top left and select Setup to open Setup.</w:t>
      </w:r>
    </w:p>
    <w:p w14:paraId="000002DD">
      <w:pPr>
        <w:numPr>
          <w:ilvl w:val="0"/>
          <w:numId w:val="31"/>
        </w:numPr>
        <w:ind w:left="720" w:hanging="360"/>
        <w:rPr>
          <w:sz w:val="24"/>
          <w:szCs w:val="24"/>
        </w:rPr>
      </w:pPr>
      <w:r>
        <w:rPr>
          <w:sz w:val="24"/>
          <w:szCs w:val="24"/>
          <w:rtl w:val="0"/>
        </w:rPr>
        <w:t>Click the Object Manager tab. If you don’t see it, enter Object Manager in the Quick Find box.</w:t>
      </w:r>
    </w:p>
    <w:p w14:paraId="000002DE">
      <w:pPr>
        <w:numPr>
          <w:ilvl w:val="0"/>
          <w:numId w:val="31"/>
        </w:numPr>
        <w:ind w:left="720" w:hanging="360"/>
        <w:rPr>
          <w:sz w:val="24"/>
          <w:szCs w:val="24"/>
        </w:rPr>
      </w:pPr>
      <w:r>
        <w:rPr>
          <w:sz w:val="24"/>
          <w:szCs w:val="24"/>
          <w:rtl w:val="0"/>
        </w:rPr>
        <w:t xml:space="preserve">From the object manager page, In the Quick Find box, Search for the custom object you just created : </w:t>
      </w:r>
      <w:r>
        <w:rPr>
          <w:b/>
          <w:bCs/>
          <w:sz w:val="24"/>
          <w:szCs w:val="24"/>
          <w:rtl w:val="0"/>
        </w:rPr>
        <w:t>Player</w:t>
      </w:r>
    </w:p>
    <w:p w14:paraId="000002DF">
      <w:pPr>
        <w:numPr>
          <w:ilvl w:val="0"/>
          <w:numId w:val="31"/>
        </w:numPr>
        <w:ind w:left="720" w:hanging="360"/>
        <w:rPr>
          <w:sz w:val="24"/>
          <w:szCs w:val="24"/>
        </w:rPr>
      </w:pPr>
      <w:r>
        <w:rPr>
          <w:sz w:val="24"/>
          <w:szCs w:val="24"/>
          <w:rtl w:val="0"/>
        </w:rPr>
        <w:t>From the sidebar, click Fields &amp; Relationships. Notice that there are already some fields there. Those are the standard fields.</w:t>
      </w:r>
    </w:p>
    <w:p w14:paraId="000002E0">
      <w:pPr>
        <w:numPr>
          <w:ilvl w:val="0"/>
          <w:numId w:val="31"/>
        </w:numPr>
        <w:ind w:left="720" w:hanging="360"/>
        <w:rPr>
          <w:sz w:val="24"/>
          <w:szCs w:val="24"/>
        </w:rPr>
      </w:pPr>
      <w:r>
        <w:rPr>
          <w:sz w:val="24"/>
          <w:szCs w:val="24"/>
          <w:rtl w:val="0"/>
        </w:rPr>
        <w:t xml:space="preserve">Click New to create a custom field. Tip: Before creating a new field, do a quick search to make sure a similar one doesn’t already exist. Click Next, </w:t>
      </w:r>
    </w:p>
    <w:p w14:paraId="000002E1">
      <w:pPr>
        <w:numPr>
          <w:ilvl w:val="0"/>
          <w:numId w:val="31"/>
        </w:numPr>
        <w:ind w:left="720" w:hanging="360"/>
        <w:rPr>
          <w:sz w:val="24"/>
          <w:szCs w:val="24"/>
        </w:rPr>
      </w:pPr>
      <w:r>
        <w:rPr>
          <w:sz w:val="24"/>
          <w:szCs w:val="24"/>
          <w:rtl w:val="0"/>
        </w:rPr>
        <w:t xml:space="preserve">Choose a data type as </w:t>
      </w:r>
      <w:r>
        <w:rPr>
          <w:b/>
          <w:bCs/>
          <w:sz w:val="24"/>
          <w:szCs w:val="24"/>
          <w:rtl w:val="0"/>
        </w:rPr>
        <w:t>Roll-up Summary</w:t>
      </w:r>
      <w:r>
        <w:rPr>
          <w:sz w:val="24"/>
          <w:szCs w:val="24"/>
          <w:rtl w:val="0"/>
        </w:rPr>
        <w:t>. Click Next.</w:t>
      </w:r>
    </w:p>
    <w:p w14:paraId="000002E2">
      <w:pPr>
        <w:ind w:firstLine="720"/>
        <w:rPr>
          <w:sz w:val="26"/>
          <w:szCs w:val="26"/>
        </w:rPr>
      </w:pPr>
      <w:r>
        <w:rPr>
          <w:sz w:val="24"/>
          <w:szCs w:val="24"/>
          <w:rtl w:val="0"/>
        </w:rPr>
        <w:t>Field Label: Matches Played</w:t>
      </w:r>
    </w:p>
    <w:p w14:paraId="000002E3">
      <w:pPr>
        <w:ind w:firstLine="720"/>
        <w:rPr>
          <w:sz w:val="24"/>
          <w:szCs w:val="24"/>
        </w:rPr>
      </w:pPr>
      <w:r>
        <w:rPr>
          <w:sz w:val="24"/>
          <w:szCs w:val="24"/>
          <w:rtl w:val="0"/>
        </w:rPr>
        <w:t>Field Name : Auto Populates</w:t>
      </w:r>
    </w:p>
    <w:p w14:paraId="000002E4">
      <w:pPr>
        <w:ind w:firstLine="720"/>
        <w:rPr>
          <w:sz w:val="24"/>
          <w:szCs w:val="24"/>
        </w:rPr>
      </w:pPr>
      <w:r>
        <w:rPr>
          <w:sz w:val="24"/>
          <w:szCs w:val="24"/>
          <w:rtl w:val="0"/>
        </w:rPr>
        <w:t>Summarized Object : Match Performances</w:t>
      </w:r>
    </w:p>
    <w:p w14:paraId="000002E5">
      <w:pPr>
        <w:ind w:firstLine="720"/>
        <w:rPr>
          <w:sz w:val="24"/>
          <w:szCs w:val="24"/>
        </w:rPr>
      </w:pPr>
      <w:r>
        <w:rPr>
          <w:sz w:val="24"/>
          <w:szCs w:val="24"/>
          <w:rtl w:val="0"/>
        </w:rPr>
        <w:t xml:space="preserve">Select Roll-up Type : COUNT </w:t>
      </w:r>
    </w:p>
    <w:p w14:paraId="000002E6">
      <w:pPr>
        <w:widowControl w:val="0"/>
        <w:spacing w:before="38" w:line="240" w:lineRule="auto"/>
        <w:ind w:firstLine="720"/>
        <w:jc w:val="both"/>
        <w:rPr>
          <w:sz w:val="24"/>
          <w:szCs w:val="24"/>
        </w:rPr>
      </w:pPr>
    </w:p>
    <w:p w14:paraId="000002E7">
      <w:pPr>
        <w:widowControl w:val="0"/>
        <w:spacing w:before="38" w:line="240" w:lineRule="auto"/>
        <w:ind w:firstLine="720"/>
        <w:jc w:val="both"/>
        <w:rPr>
          <w:sz w:val="24"/>
          <w:szCs w:val="24"/>
        </w:rPr>
      </w:pPr>
      <w:r>
        <w:rPr>
          <w:sz w:val="24"/>
          <w:szCs w:val="24"/>
        </w:rPr>
        <w:drawing>
          <wp:inline distT="114300" distB="114300" distL="114300" distR="114300">
            <wp:extent cx="5414645" cy="1704975"/>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26"/>
                    <a:srcRect/>
                    <a:stretch>
                      <a:fillRect/>
                    </a:stretch>
                  </pic:blipFill>
                  <pic:spPr>
                    <a:xfrm>
                      <a:off x="0" y="0"/>
                      <a:ext cx="5414963" cy="1704975"/>
                    </a:xfrm>
                    <a:prstGeom prst="rect">
                      <a:avLst/>
                    </a:prstGeom>
                  </pic:spPr>
                </pic:pic>
              </a:graphicData>
            </a:graphic>
          </wp:inline>
        </w:drawing>
      </w:r>
    </w:p>
    <w:p w14:paraId="000002E8">
      <w:pPr>
        <w:widowControl w:val="0"/>
        <w:spacing w:before="38" w:line="240" w:lineRule="auto"/>
        <w:ind w:firstLine="720"/>
        <w:jc w:val="both"/>
        <w:rPr>
          <w:sz w:val="24"/>
          <w:szCs w:val="24"/>
        </w:rPr>
      </w:pPr>
    </w:p>
    <w:p w14:paraId="000002E9">
      <w:pPr>
        <w:widowControl w:val="0"/>
        <w:spacing w:before="38" w:line="240" w:lineRule="auto"/>
        <w:ind w:firstLine="720"/>
        <w:jc w:val="both"/>
        <w:rPr>
          <w:sz w:val="24"/>
          <w:szCs w:val="24"/>
        </w:rPr>
      </w:pPr>
      <w:r>
        <w:rPr>
          <w:sz w:val="24"/>
          <w:szCs w:val="24"/>
          <w:rtl w:val="0"/>
        </w:rPr>
        <w:t>Filter Criteria : All records should be included in the calculation.</w:t>
      </w:r>
    </w:p>
    <w:p w14:paraId="000002EA">
      <w:pPr>
        <w:widowControl w:val="0"/>
        <w:spacing w:before="38" w:line="240" w:lineRule="auto"/>
        <w:ind w:firstLine="720"/>
        <w:jc w:val="both"/>
        <w:rPr>
          <w:sz w:val="24"/>
          <w:szCs w:val="24"/>
        </w:rPr>
      </w:pPr>
      <w:r>
        <w:rPr>
          <w:rFonts w:ascii="Arial Unicode MS" w:hAnsi="Arial Unicode MS" w:eastAsia="Arial Unicode MS" w:cs="Arial Unicode MS"/>
          <w:sz w:val="24"/>
          <w:szCs w:val="24"/>
          <w:rtl w:val="0"/>
        </w:rPr>
        <w:t>Click on Next → Next → Save and new.</w:t>
      </w:r>
    </w:p>
    <w:p w14:paraId="000002EB">
      <w:pPr>
        <w:widowControl w:val="0"/>
        <w:spacing w:before="38" w:line="240" w:lineRule="auto"/>
        <w:jc w:val="both"/>
        <w:rPr>
          <w:sz w:val="24"/>
          <w:szCs w:val="24"/>
        </w:rPr>
      </w:pPr>
    </w:p>
    <w:p w14:paraId="000002EC">
      <w:pPr>
        <w:widowControl w:val="0"/>
        <w:numPr>
          <w:ilvl w:val="0"/>
          <w:numId w:val="32"/>
        </w:numPr>
        <w:spacing w:before="38" w:line="240" w:lineRule="auto"/>
        <w:ind w:left="1440" w:hanging="360"/>
        <w:jc w:val="both"/>
        <w:rPr>
          <w:sz w:val="24"/>
          <w:szCs w:val="24"/>
        </w:rPr>
      </w:pPr>
      <w:r>
        <w:rPr>
          <w:sz w:val="24"/>
          <w:szCs w:val="24"/>
          <w:rtl w:val="0"/>
        </w:rPr>
        <w:t>Data Type : Roll-up Summary</w:t>
      </w:r>
    </w:p>
    <w:p w14:paraId="000002ED">
      <w:pPr>
        <w:ind w:left="720" w:firstLine="720"/>
        <w:rPr>
          <w:sz w:val="24"/>
          <w:szCs w:val="24"/>
        </w:rPr>
      </w:pPr>
      <w:r>
        <w:rPr>
          <w:sz w:val="24"/>
          <w:szCs w:val="24"/>
          <w:rtl w:val="0"/>
        </w:rPr>
        <w:t>Field Label: Number of 50’s</w:t>
      </w:r>
    </w:p>
    <w:p w14:paraId="000002EE">
      <w:pPr>
        <w:ind w:left="720" w:firstLine="720"/>
        <w:rPr>
          <w:sz w:val="24"/>
          <w:szCs w:val="24"/>
        </w:rPr>
      </w:pPr>
      <w:r>
        <w:rPr>
          <w:sz w:val="24"/>
          <w:szCs w:val="24"/>
          <w:rtl w:val="0"/>
        </w:rPr>
        <w:t>Field Name : Auto Populates</w:t>
      </w:r>
    </w:p>
    <w:p w14:paraId="000002EF">
      <w:pPr>
        <w:widowControl w:val="0"/>
        <w:spacing w:before="38" w:line="240" w:lineRule="auto"/>
        <w:ind w:left="720" w:firstLine="720"/>
        <w:jc w:val="both"/>
        <w:rPr>
          <w:sz w:val="24"/>
          <w:szCs w:val="24"/>
        </w:rPr>
      </w:pPr>
      <w:r>
        <w:rPr>
          <w:sz w:val="24"/>
          <w:szCs w:val="24"/>
          <w:rtl w:val="0"/>
        </w:rPr>
        <w:t>Summarized Object : Match Performances</w:t>
      </w:r>
    </w:p>
    <w:p w14:paraId="000002F0">
      <w:pPr>
        <w:widowControl w:val="0"/>
        <w:spacing w:before="38" w:line="240" w:lineRule="auto"/>
        <w:ind w:left="720" w:firstLine="720"/>
        <w:jc w:val="both"/>
        <w:rPr>
          <w:sz w:val="24"/>
          <w:szCs w:val="24"/>
        </w:rPr>
      </w:pPr>
      <w:r>
        <w:rPr>
          <w:sz w:val="24"/>
          <w:szCs w:val="24"/>
          <w:rtl w:val="0"/>
        </w:rPr>
        <w:t xml:space="preserve">Select Roll-up Type : COUNT </w:t>
      </w:r>
    </w:p>
    <w:p w14:paraId="000002F1">
      <w:pPr>
        <w:widowControl w:val="0"/>
        <w:spacing w:before="38" w:line="240" w:lineRule="auto"/>
        <w:ind w:left="1440" w:firstLine="0"/>
        <w:jc w:val="both"/>
        <w:rPr>
          <w:sz w:val="24"/>
          <w:szCs w:val="24"/>
        </w:rPr>
      </w:pPr>
      <w:r>
        <w:rPr>
          <w:sz w:val="24"/>
          <w:szCs w:val="24"/>
          <w:rtl w:val="0"/>
        </w:rPr>
        <w:t>Filter Criteria : Only records meeting certain criteria should be included in the calculation.</w:t>
      </w:r>
    </w:p>
    <w:p w14:paraId="000002F2">
      <w:pPr>
        <w:widowControl w:val="0"/>
        <w:spacing w:before="38" w:line="240" w:lineRule="auto"/>
        <w:ind w:left="720" w:firstLine="720"/>
        <w:jc w:val="both"/>
        <w:rPr>
          <w:sz w:val="24"/>
          <w:szCs w:val="24"/>
        </w:rPr>
      </w:pPr>
      <w:r>
        <w:rPr>
          <w:rFonts w:ascii="Arial Unicode MS" w:hAnsi="Arial Unicode MS" w:eastAsia="Arial Unicode MS" w:cs="Arial Unicode MS"/>
          <w:sz w:val="24"/>
          <w:szCs w:val="24"/>
          <w:rtl w:val="0"/>
        </w:rPr>
        <w:t>Click on Next → Next → Save and new.</w:t>
      </w:r>
    </w:p>
    <w:p w14:paraId="000002F3">
      <w:pPr>
        <w:widowControl w:val="0"/>
        <w:spacing w:before="38" w:line="240" w:lineRule="auto"/>
        <w:ind w:left="720" w:firstLine="0"/>
        <w:jc w:val="both"/>
        <w:rPr>
          <w:sz w:val="24"/>
          <w:szCs w:val="24"/>
        </w:rPr>
      </w:pPr>
      <w:r>
        <w:rPr>
          <w:sz w:val="24"/>
          <w:szCs w:val="24"/>
        </w:rPr>
        <w:drawing>
          <wp:inline distT="114300" distB="114300" distL="114300" distR="114300">
            <wp:extent cx="5157470" cy="1704975"/>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2" name="image8.png"/>
                    <pic:cNvPicPr preferRelativeResize="0"/>
                  </pic:nvPicPr>
                  <pic:blipFill>
                    <a:blip r:embed="rId27"/>
                    <a:srcRect/>
                    <a:stretch>
                      <a:fillRect/>
                    </a:stretch>
                  </pic:blipFill>
                  <pic:spPr>
                    <a:xfrm>
                      <a:off x="0" y="0"/>
                      <a:ext cx="5157788" cy="1704975"/>
                    </a:xfrm>
                    <a:prstGeom prst="rect">
                      <a:avLst/>
                    </a:prstGeom>
                  </pic:spPr>
                </pic:pic>
              </a:graphicData>
            </a:graphic>
          </wp:inline>
        </w:drawing>
      </w:r>
    </w:p>
    <w:p w14:paraId="000002F4">
      <w:pPr>
        <w:widowControl w:val="0"/>
        <w:spacing w:before="38" w:line="240" w:lineRule="auto"/>
        <w:ind w:left="720" w:firstLine="0"/>
        <w:jc w:val="both"/>
        <w:rPr>
          <w:sz w:val="24"/>
          <w:szCs w:val="24"/>
        </w:rPr>
      </w:pPr>
    </w:p>
    <w:p w14:paraId="000002F5">
      <w:pPr>
        <w:widowControl w:val="0"/>
        <w:numPr>
          <w:ilvl w:val="0"/>
          <w:numId w:val="32"/>
        </w:numPr>
        <w:spacing w:before="38" w:line="240" w:lineRule="auto"/>
        <w:ind w:left="1440" w:hanging="360"/>
        <w:jc w:val="both"/>
        <w:rPr>
          <w:sz w:val="24"/>
          <w:szCs w:val="24"/>
        </w:rPr>
      </w:pPr>
      <w:r>
        <w:rPr>
          <w:sz w:val="24"/>
          <w:szCs w:val="24"/>
          <w:rtl w:val="0"/>
        </w:rPr>
        <w:t>Data Type : Roll-up Summary</w:t>
      </w:r>
    </w:p>
    <w:p w14:paraId="000002F6">
      <w:pPr>
        <w:ind w:left="720" w:firstLine="720"/>
        <w:rPr>
          <w:sz w:val="24"/>
          <w:szCs w:val="24"/>
        </w:rPr>
      </w:pPr>
      <w:r>
        <w:rPr>
          <w:sz w:val="24"/>
          <w:szCs w:val="24"/>
          <w:rtl w:val="0"/>
        </w:rPr>
        <w:t>Field Label: Number of 100’s</w:t>
      </w:r>
    </w:p>
    <w:p w14:paraId="000002F7">
      <w:pPr>
        <w:ind w:left="720" w:firstLine="720"/>
        <w:rPr>
          <w:sz w:val="24"/>
          <w:szCs w:val="24"/>
        </w:rPr>
      </w:pPr>
      <w:r>
        <w:rPr>
          <w:sz w:val="24"/>
          <w:szCs w:val="24"/>
          <w:rtl w:val="0"/>
        </w:rPr>
        <w:t>Field Name : Auto Populates</w:t>
      </w:r>
    </w:p>
    <w:p w14:paraId="000002F8">
      <w:pPr>
        <w:ind w:left="720" w:firstLine="720"/>
        <w:rPr>
          <w:sz w:val="24"/>
          <w:szCs w:val="24"/>
        </w:rPr>
      </w:pPr>
      <w:r>
        <w:rPr>
          <w:sz w:val="24"/>
          <w:szCs w:val="24"/>
          <w:rtl w:val="0"/>
        </w:rPr>
        <w:t>Summarized Object : Match Performances</w:t>
      </w:r>
    </w:p>
    <w:p w14:paraId="000002F9">
      <w:pPr>
        <w:widowControl w:val="0"/>
        <w:spacing w:before="38" w:line="240" w:lineRule="auto"/>
        <w:ind w:left="720" w:firstLine="720"/>
        <w:jc w:val="both"/>
        <w:rPr>
          <w:sz w:val="24"/>
          <w:szCs w:val="24"/>
        </w:rPr>
      </w:pPr>
      <w:r>
        <w:rPr>
          <w:sz w:val="24"/>
          <w:szCs w:val="24"/>
          <w:rtl w:val="0"/>
        </w:rPr>
        <w:t xml:space="preserve">Select Roll-up Type : COUNT </w:t>
      </w:r>
    </w:p>
    <w:p w14:paraId="000002FA">
      <w:pPr>
        <w:widowControl w:val="0"/>
        <w:spacing w:before="38" w:line="240" w:lineRule="auto"/>
        <w:ind w:left="1440" w:firstLine="0"/>
        <w:jc w:val="both"/>
        <w:rPr>
          <w:sz w:val="24"/>
          <w:szCs w:val="24"/>
        </w:rPr>
      </w:pPr>
      <w:r>
        <w:rPr>
          <w:sz w:val="24"/>
          <w:szCs w:val="24"/>
          <w:rtl w:val="0"/>
        </w:rPr>
        <w:t>Filter Criteria : Only records meeting certain criteria should be included in the calculation.</w:t>
      </w:r>
    </w:p>
    <w:p w14:paraId="000002FB">
      <w:pPr>
        <w:widowControl w:val="0"/>
        <w:spacing w:before="38" w:line="240" w:lineRule="auto"/>
        <w:ind w:left="720" w:firstLine="720"/>
        <w:jc w:val="both"/>
        <w:rPr>
          <w:sz w:val="24"/>
          <w:szCs w:val="24"/>
        </w:rPr>
      </w:pPr>
      <w:r>
        <w:rPr>
          <w:rFonts w:ascii="Arial Unicode MS" w:hAnsi="Arial Unicode MS" w:eastAsia="Arial Unicode MS" w:cs="Arial Unicode MS"/>
          <w:sz w:val="24"/>
          <w:szCs w:val="24"/>
          <w:rtl w:val="0"/>
        </w:rPr>
        <w:t>Click on Next → Next → Save and new.</w:t>
      </w:r>
    </w:p>
    <w:p w14:paraId="000002FC">
      <w:pPr>
        <w:widowControl w:val="0"/>
        <w:spacing w:before="38" w:line="240" w:lineRule="auto"/>
        <w:ind w:left="720" w:firstLine="720"/>
        <w:jc w:val="both"/>
        <w:rPr>
          <w:sz w:val="24"/>
          <w:szCs w:val="24"/>
        </w:rPr>
      </w:pPr>
    </w:p>
    <w:p w14:paraId="000002FD">
      <w:pPr>
        <w:widowControl w:val="0"/>
        <w:spacing w:before="38" w:line="240" w:lineRule="auto"/>
        <w:ind w:firstLine="720"/>
        <w:jc w:val="both"/>
        <w:rPr>
          <w:sz w:val="24"/>
          <w:szCs w:val="24"/>
        </w:rPr>
      </w:pPr>
      <w:r>
        <w:rPr>
          <w:sz w:val="24"/>
          <w:szCs w:val="24"/>
        </w:rPr>
        <w:drawing>
          <wp:inline distT="114300" distB="114300" distL="114300" distR="114300">
            <wp:extent cx="5457825" cy="1984375"/>
            <wp:effectExtent l="0" t="0" r="0" b="0"/>
            <wp:docPr id="33" name="image19.png"/>
            <wp:cNvGraphicFramePr/>
            <a:graphic xmlns:a="http://schemas.openxmlformats.org/drawingml/2006/main">
              <a:graphicData uri="http://schemas.openxmlformats.org/drawingml/2006/picture">
                <pic:pic xmlns:pic="http://schemas.openxmlformats.org/drawingml/2006/picture">
                  <pic:nvPicPr>
                    <pic:cNvPr id="33" name="image19.png"/>
                    <pic:cNvPicPr preferRelativeResize="0"/>
                  </pic:nvPicPr>
                  <pic:blipFill>
                    <a:blip r:embed="rId28"/>
                    <a:srcRect/>
                    <a:stretch>
                      <a:fillRect/>
                    </a:stretch>
                  </pic:blipFill>
                  <pic:spPr>
                    <a:xfrm>
                      <a:off x="0" y="0"/>
                      <a:ext cx="5457825" cy="1984886"/>
                    </a:xfrm>
                    <a:prstGeom prst="rect">
                      <a:avLst/>
                    </a:prstGeom>
                  </pic:spPr>
                </pic:pic>
              </a:graphicData>
            </a:graphic>
          </wp:inline>
        </w:drawing>
      </w:r>
    </w:p>
    <w:p w14:paraId="000002FE">
      <w:pPr>
        <w:widowControl w:val="0"/>
        <w:spacing w:before="38" w:line="240" w:lineRule="auto"/>
        <w:ind w:left="720" w:firstLine="720"/>
        <w:jc w:val="both"/>
        <w:rPr>
          <w:sz w:val="24"/>
          <w:szCs w:val="24"/>
        </w:rPr>
      </w:pPr>
    </w:p>
    <w:p w14:paraId="000002FF">
      <w:pPr>
        <w:widowControl w:val="0"/>
        <w:numPr>
          <w:ilvl w:val="0"/>
          <w:numId w:val="32"/>
        </w:numPr>
        <w:spacing w:before="38" w:line="240" w:lineRule="auto"/>
        <w:ind w:left="1440" w:hanging="360"/>
        <w:jc w:val="both"/>
        <w:rPr>
          <w:sz w:val="24"/>
          <w:szCs w:val="24"/>
        </w:rPr>
      </w:pPr>
      <w:r>
        <w:rPr>
          <w:sz w:val="24"/>
          <w:szCs w:val="24"/>
          <w:rtl w:val="0"/>
        </w:rPr>
        <w:t>Data Type : Roll-up Summary</w:t>
      </w:r>
    </w:p>
    <w:p w14:paraId="00000300">
      <w:pPr>
        <w:ind w:left="720" w:firstLine="720"/>
        <w:rPr>
          <w:sz w:val="24"/>
          <w:szCs w:val="24"/>
        </w:rPr>
      </w:pPr>
      <w:r>
        <w:rPr>
          <w:sz w:val="24"/>
          <w:szCs w:val="24"/>
          <w:rtl w:val="0"/>
        </w:rPr>
        <w:t>Field Label: Total 4’s</w:t>
      </w:r>
    </w:p>
    <w:p w14:paraId="00000301">
      <w:pPr>
        <w:ind w:left="720" w:firstLine="720"/>
        <w:rPr>
          <w:sz w:val="24"/>
          <w:szCs w:val="24"/>
        </w:rPr>
      </w:pPr>
      <w:r>
        <w:rPr>
          <w:sz w:val="24"/>
          <w:szCs w:val="24"/>
          <w:rtl w:val="0"/>
        </w:rPr>
        <w:t>Field Name : Auto Populates</w:t>
      </w:r>
    </w:p>
    <w:p w14:paraId="00000302">
      <w:pPr>
        <w:widowControl w:val="0"/>
        <w:spacing w:before="38" w:line="240" w:lineRule="auto"/>
        <w:ind w:left="720" w:firstLine="720"/>
        <w:jc w:val="both"/>
        <w:rPr>
          <w:sz w:val="24"/>
          <w:szCs w:val="24"/>
        </w:rPr>
      </w:pPr>
      <w:r>
        <w:rPr>
          <w:sz w:val="24"/>
          <w:szCs w:val="24"/>
          <w:rtl w:val="0"/>
        </w:rPr>
        <w:t>Summarized Object : Match Performances</w:t>
      </w:r>
    </w:p>
    <w:p w14:paraId="00000303">
      <w:pPr>
        <w:widowControl w:val="0"/>
        <w:spacing w:before="38" w:line="240" w:lineRule="auto"/>
        <w:ind w:left="720" w:firstLine="720"/>
        <w:jc w:val="both"/>
        <w:rPr>
          <w:sz w:val="24"/>
          <w:szCs w:val="24"/>
        </w:rPr>
      </w:pPr>
      <w:r>
        <w:rPr>
          <w:sz w:val="24"/>
          <w:szCs w:val="24"/>
          <w:rtl w:val="0"/>
        </w:rPr>
        <w:t>Select Roll-up Type : SUM</w:t>
      </w:r>
    </w:p>
    <w:p w14:paraId="00000304">
      <w:pPr>
        <w:widowControl w:val="0"/>
        <w:spacing w:before="38" w:line="240" w:lineRule="auto"/>
        <w:ind w:left="720" w:firstLine="720"/>
        <w:jc w:val="both"/>
        <w:rPr>
          <w:sz w:val="24"/>
          <w:szCs w:val="24"/>
        </w:rPr>
      </w:pPr>
      <w:r>
        <w:rPr>
          <w:sz w:val="24"/>
          <w:szCs w:val="24"/>
          <w:rtl w:val="0"/>
        </w:rPr>
        <w:t xml:space="preserve">Field To Aggregate : Fours </w:t>
      </w:r>
    </w:p>
    <w:p w14:paraId="00000305">
      <w:pPr>
        <w:widowControl w:val="0"/>
        <w:spacing w:before="38" w:line="240" w:lineRule="auto"/>
        <w:ind w:left="1440" w:firstLine="0"/>
        <w:jc w:val="both"/>
        <w:rPr>
          <w:sz w:val="24"/>
          <w:szCs w:val="24"/>
        </w:rPr>
      </w:pPr>
      <w:r>
        <w:rPr>
          <w:sz w:val="24"/>
          <w:szCs w:val="24"/>
          <w:rtl w:val="0"/>
        </w:rPr>
        <w:t>Filter Criteria : All records should be included in the calculation.</w:t>
      </w:r>
    </w:p>
    <w:p w14:paraId="00000306">
      <w:pPr>
        <w:widowControl w:val="0"/>
        <w:spacing w:before="38" w:line="240" w:lineRule="auto"/>
        <w:ind w:left="720" w:firstLine="720"/>
        <w:jc w:val="both"/>
        <w:rPr>
          <w:sz w:val="24"/>
          <w:szCs w:val="24"/>
        </w:rPr>
      </w:pPr>
      <w:r>
        <w:rPr>
          <w:rFonts w:ascii="Arial Unicode MS" w:hAnsi="Arial Unicode MS" w:eastAsia="Arial Unicode MS" w:cs="Arial Unicode MS"/>
          <w:sz w:val="24"/>
          <w:szCs w:val="24"/>
          <w:rtl w:val="0"/>
        </w:rPr>
        <w:t>Click on Next → Next → Save and new.</w:t>
      </w:r>
    </w:p>
    <w:p w14:paraId="00000307">
      <w:pPr>
        <w:widowControl w:val="0"/>
        <w:spacing w:before="38" w:line="240" w:lineRule="auto"/>
        <w:ind w:left="720" w:firstLine="720"/>
        <w:jc w:val="both"/>
        <w:rPr>
          <w:sz w:val="24"/>
          <w:szCs w:val="24"/>
        </w:rPr>
      </w:pPr>
    </w:p>
    <w:p w14:paraId="00000308">
      <w:pPr>
        <w:widowControl w:val="0"/>
        <w:numPr>
          <w:ilvl w:val="0"/>
          <w:numId w:val="32"/>
        </w:numPr>
        <w:spacing w:before="38" w:line="240" w:lineRule="auto"/>
        <w:ind w:left="1440" w:hanging="360"/>
        <w:jc w:val="both"/>
        <w:rPr>
          <w:sz w:val="24"/>
          <w:szCs w:val="24"/>
        </w:rPr>
      </w:pPr>
      <w:r>
        <w:rPr>
          <w:sz w:val="24"/>
          <w:szCs w:val="24"/>
          <w:rtl w:val="0"/>
        </w:rPr>
        <w:t>Data Type : Roll-up Summary</w:t>
      </w:r>
    </w:p>
    <w:p w14:paraId="00000309">
      <w:pPr>
        <w:ind w:left="720" w:firstLine="720"/>
        <w:rPr>
          <w:sz w:val="24"/>
          <w:szCs w:val="24"/>
        </w:rPr>
      </w:pPr>
      <w:r>
        <w:rPr>
          <w:sz w:val="24"/>
          <w:szCs w:val="24"/>
          <w:rtl w:val="0"/>
        </w:rPr>
        <w:t>Field Label: Total 6’s</w:t>
      </w:r>
    </w:p>
    <w:p w14:paraId="0000030A">
      <w:pPr>
        <w:ind w:left="720" w:firstLine="720"/>
        <w:rPr>
          <w:sz w:val="24"/>
          <w:szCs w:val="24"/>
        </w:rPr>
      </w:pPr>
      <w:r>
        <w:rPr>
          <w:sz w:val="24"/>
          <w:szCs w:val="24"/>
          <w:rtl w:val="0"/>
        </w:rPr>
        <w:t>Field Name : Auto Populates</w:t>
      </w:r>
    </w:p>
    <w:p w14:paraId="0000030B">
      <w:pPr>
        <w:widowControl w:val="0"/>
        <w:spacing w:before="38" w:line="240" w:lineRule="auto"/>
        <w:ind w:left="720" w:firstLine="720"/>
        <w:jc w:val="both"/>
        <w:rPr>
          <w:sz w:val="24"/>
          <w:szCs w:val="24"/>
        </w:rPr>
      </w:pPr>
      <w:r>
        <w:rPr>
          <w:sz w:val="24"/>
          <w:szCs w:val="24"/>
          <w:rtl w:val="0"/>
        </w:rPr>
        <w:t>Summarized Object : Match Performances</w:t>
      </w:r>
    </w:p>
    <w:p w14:paraId="0000030C">
      <w:pPr>
        <w:widowControl w:val="0"/>
        <w:spacing w:before="38" w:line="240" w:lineRule="auto"/>
        <w:ind w:left="720" w:firstLine="720"/>
        <w:jc w:val="both"/>
        <w:rPr>
          <w:sz w:val="24"/>
          <w:szCs w:val="24"/>
        </w:rPr>
      </w:pPr>
      <w:r>
        <w:rPr>
          <w:sz w:val="24"/>
          <w:szCs w:val="24"/>
          <w:rtl w:val="0"/>
        </w:rPr>
        <w:t>Select Roll-up Type : SUM</w:t>
      </w:r>
    </w:p>
    <w:p w14:paraId="0000030D">
      <w:pPr>
        <w:widowControl w:val="0"/>
        <w:spacing w:before="38" w:line="240" w:lineRule="auto"/>
        <w:ind w:left="720" w:firstLine="720"/>
        <w:jc w:val="both"/>
        <w:rPr>
          <w:sz w:val="24"/>
          <w:szCs w:val="24"/>
        </w:rPr>
      </w:pPr>
      <w:r>
        <w:rPr>
          <w:sz w:val="24"/>
          <w:szCs w:val="24"/>
          <w:rtl w:val="0"/>
        </w:rPr>
        <w:t>Field To Aggregate : Sixes</w:t>
      </w:r>
    </w:p>
    <w:p w14:paraId="0000030E">
      <w:pPr>
        <w:widowControl w:val="0"/>
        <w:spacing w:before="38" w:line="240" w:lineRule="auto"/>
        <w:ind w:left="1440" w:firstLine="0"/>
        <w:jc w:val="both"/>
        <w:rPr>
          <w:sz w:val="24"/>
          <w:szCs w:val="24"/>
        </w:rPr>
      </w:pPr>
      <w:r>
        <w:rPr>
          <w:sz w:val="24"/>
          <w:szCs w:val="24"/>
          <w:rtl w:val="0"/>
        </w:rPr>
        <w:t>Filter Criteria : All records should be included in the calculation.</w:t>
      </w:r>
    </w:p>
    <w:p w14:paraId="0000030F">
      <w:pPr>
        <w:widowControl w:val="0"/>
        <w:spacing w:before="38" w:line="240" w:lineRule="auto"/>
        <w:ind w:left="720" w:firstLine="720"/>
        <w:jc w:val="both"/>
        <w:rPr>
          <w:sz w:val="24"/>
          <w:szCs w:val="24"/>
        </w:rPr>
      </w:pPr>
      <w:r>
        <w:rPr>
          <w:rFonts w:ascii="Arial Unicode MS" w:hAnsi="Arial Unicode MS" w:eastAsia="Arial Unicode MS" w:cs="Arial Unicode MS"/>
          <w:sz w:val="24"/>
          <w:szCs w:val="24"/>
          <w:rtl w:val="0"/>
        </w:rPr>
        <w:t>Click on Next → Next → Save and new.</w:t>
      </w:r>
    </w:p>
    <w:p w14:paraId="00000310">
      <w:pPr>
        <w:widowControl w:val="0"/>
        <w:spacing w:before="38" w:line="240" w:lineRule="auto"/>
        <w:ind w:left="720" w:firstLine="720"/>
        <w:jc w:val="both"/>
        <w:rPr>
          <w:sz w:val="24"/>
          <w:szCs w:val="24"/>
        </w:rPr>
      </w:pPr>
    </w:p>
    <w:p w14:paraId="00000311">
      <w:pPr>
        <w:widowControl w:val="0"/>
        <w:numPr>
          <w:ilvl w:val="0"/>
          <w:numId w:val="32"/>
        </w:numPr>
        <w:spacing w:before="38" w:line="240" w:lineRule="auto"/>
        <w:ind w:left="1440" w:hanging="360"/>
        <w:jc w:val="both"/>
        <w:rPr>
          <w:sz w:val="24"/>
          <w:szCs w:val="24"/>
        </w:rPr>
      </w:pPr>
      <w:r>
        <w:rPr>
          <w:sz w:val="24"/>
          <w:szCs w:val="24"/>
          <w:rtl w:val="0"/>
        </w:rPr>
        <w:t>Data Type : Roll-up Summary</w:t>
      </w:r>
    </w:p>
    <w:p w14:paraId="00000312">
      <w:pPr>
        <w:ind w:left="720" w:firstLine="720"/>
        <w:rPr>
          <w:sz w:val="24"/>
          <w:szCs w:val="24"/>
        </w:rPr>
      </w:pPr>
      <w:r>
        <w:rPr>
          <w:sz w:val="24"/>
          <w:szCs w:val="24"/>
          <w:rtl w:val="0"/>
        </w:rPr>
        <w:t xml:space="preserve">Field Label: Total Runs </w:t>
      </w:r>
    </w:p>
    <w:p w14:paraId="00000313">
      <w:pPr>
        <w:ind w:left="720" w:firstLine="720"/>
        <w:rPr>
          <w:sz w:val="24"/>
          <w:szCs w:val="24"/>
        </w:rPr>
      </w:pPr>
      <w:r>
        <w:rPr>
          <w:sz w:val="24"/>
          <w:szCs w:val="24"/>
          <w:rtl w:val="0"/>
        </w:rPr>
        <w:t>Field Name : Auto Populates</w:t>
      </w:r>
    </w:p>
    <w:p w14:paraId="00000314">
      <w:pPr>
        <w:widowControl w:val="0"/>
        <w:spacing w:before="38" w:line="240" w:lineRule="auto"/>
        <w:ind w:left="720" w:firstLine="720"/>
        <w:jc w:val="both"/>
        <w:rPr>
          <w:sz w:val="24"/>
          <w:szCs w:val="24"/>
        </w:rPr>
      </w:pPr>
      <w:r>
        <w:rPr>
          <w:sz w:val="24"/>
          <w:szCs w:val="24"/>
          <w:rtl w:val="0"/>
        </w:rPr>
        <w:t>Summarized Object : Match Performances</w:t>
      </w:r>
    </w:p>
    <w:p w14:paraId="00000315">
      <w:pPr>
        <w:widowControl w:val="0"/>
        <w:spacing w:before="38" w:line="240" w:lineRule="auto"/>
        <w:ind w:left="720" w:firstLine="720"/>
        <w:jc w:val="both"/>
        <w:rPr>
          <w:sz w:val="24"/>
          <w:szCs w:val="24"/>
        </w:rPr>
      </w:pPr>
      <w:r>
        <w:rPr>
          <w:sz w:val="24"/>
          <w:szCs w:val="24"/>
          <w:rtl w:val="0"/>
        </w:rPr>
        <w:t>Select Roll-up Type : SUM</w:t>
      </w:r>
    </w:p>
    <w:p w14:paraId="00000316">
      <w:pPr>
        <w:widowControl w:val="0"/>
        <w:spacing w:before="38" w:line="240" w:lineRule="auto"/>
        <w:ind w:left="720" w:firstLine="720"/>
        <w:jc w:val="both"/>
        <w:rPr>
          <w:sz w:val="24"/>
          <w:szCs w:val="24"/>
        </w:rPr>
      </w:pPr>
      <w:r>
        <w:rPr>
          <w:sz w:val="24"/>
          <w:szCs w:val="24"/>
          <w:rtl w:val="0"/>
        </w:rPr>
        <w:t>Field To Aggregate : Runs Scored</w:t>
      </w:r>
    </w:p>
    <w:p w14:paraId="00000317">
      <w:pPr>
        <w:widowControl w:val="0"/>
        <w:spacing w:before="38" w:line="240" w:lineRule="auto"/>
        <w:ind w:left="1440" w:firstLine="0"/>
        <w:jc w:val="both"/>
        <w:rPr>
          <w:sz w:val="24"/>
          <w:szCs w:val="24"/>
        </w:rPr>
      </w:pPr>
      <w:r>
        <w:rPr>
          <w:sz w:val="24"/>
          <w:szCs w:val="24"/>
          <w:rtl w:val="0"/>
        </w:rPr>
        <w:t>Filter Criteria : All records should be included in the calculation.</w:t>
      </w:r>
    </w:p>
    <w:p w14:paraId="00000318">
      <w:pPr>
        <w:widowControl w:val="0"/>
        <w:spacing w:before="38" w:line="240" w:lineRule="auto"/>
        <w:ind w:left="720" w:firstLine="720"/>
        <w:jc w:val="both"/>
        <w:rPr>
          <w:sz w:val="24"/>
          <w:szCs w:val="24"/>
        </w:rPr>
      </w:pPr>
      <w:r>
        <w:rPr>
          <w:rFonts w:ascii="Arial Unicode MS" w:hAnsi="Arial Unicode MS" w:eastAsia="Arial Unicode MS" w:cs="Arial Unicode MS"/>
          <w:sz w:val="24"/>
          <w:szCs w:val="24"/>
          <w:rtl w:val="0"/>
        </w:rPr>
        <w:t>Click on Next → Next → Save and new.</w:t>
      </w:r>
    </w:p>
    <w:p w14:paraId="00000319">
      <w:pPr>
        <w:widowControl w:val="0"/>
        <w:spacing w:before="38" w:line="240" w:lineRule="auto"/>
        <w:ind w:left="720" w:firstLine="720"/>
        <w:jc w:val="both"/>
        <w:rPr>
          <w:sz w:val="24"/>
          <w:szCs w:val="24"/>
        </w:rPr>
      </w:pPr>
    </w:p>
    <w:p w14:paraId="0000031A">
      <w:pPr>
        <w:widowControl w:val="0"/>
        <w:numPr>
          <w:ilvl w:val="0"/>
          <w:numId w:val="32"/>
        </w:numPr>
        <w:spacing w:before="38" w:line="240" w:lineRule="auto"/>
        <w:ind w:left="1440" w:hanging="360"/>
        <w:jc w:val="both"/>
        <w:rPr>
          <w:sz w:val="24"/>
          <w:szCs w:val="24"/>
        </w:rPr>
      </w:pPr>
      <w:r>
        <w:rPr>
          <w:sz w:val="24"/>
          <w:szCs w:val="24"/>
          <w:rtl w:val="0"/>
        </w:rPr>
        <w:t>Data Type : Roll-up Summary</w:t>
      </w:r>
    </w:p>
    <w:p w14:paraId="0000031B">
      <w:pPr>
        <w:ind w:left="720" w:firstLine="720"/>
        <w:rPr>
          <w:sz w:val="24"/>
          <w:szCs w:val="24"/>
        </w:rPr>
      </w:pPr>
      <w:r>
        <w:rPr>
          <w:sz w:val="24"/>
          <w:szCs w:val="24"/>
          <w:rtl w:val="0"/>
        </w:rPr>
        <w:t>Field Label: Total Overs</w:t>
      </w:r>
    </w:p>
    <w:p w14:paraId="0000031C">
      <w:pPr>
        <w:ind w:left="720" w:firstLine="720"/>
        <w:rPr>
          <w:sz w:val="24"/>
          <w:szCs w:val="24"/>
        </w:rPr>
      </w:pPr>
      <w:r>
        <w:rPr>
          <w:sz w:val="24"/>
          <w:szCs w:val="24"/>
          <w:rtl w:val="0"/>
        </w:rPr>
        <w:t>Field Name : Auto Populates</w:t>
      </w:r>
    </w:p>
    <w:p w14:paraId="0000031D">
      <w:pPr>
        <w:ind w:left="720" w:firstLine="720"/>
        <w:rPr>
          <w:sz w:val="24"/>
          <w:szCs w:val="24"/>
        </w:rPr>
      </w:pPr>
      <w:r>
        <w:rPr>
          <w:sz w:val="24"/>
          <w:szCs w:val="24"/>
          <w:rtl w:val="0"/>
        </w:rPr>
        <w:t>Summarized Object : Match Performances</w:t>
      </w:r>
    </w:p>
    <w:p w14:paraId="0000031E">
      <w:pPr>
        <w:ind w:left="720" w:firstLine="720"/>
        <w:rPr>
          <w:sz w:val="24"/>
          <w:szCs w:val="24"/>
        </w:rPr>
      </w:pPr>
      <w:r>
        <w:rPr>
          <w:sz w:val="24"/>
          <w:szCs w:val="24"/>
          <w:rtl w:val="0"/>
        </w:rPr>
        <w:t>Select Roll-up Type : SUM</w:t>
      </w:r>
    </w:p>
    <w:p w14:paraId="0000031F">
      <w:pPr>
        <w:ind w:left="720" w:firstLine="720"/>
        <w:rPr>
          <w:sz w:val="24"/>
          <w:szCs w:val="24"/>
        </w:rPr>
      </w:pPr>
      <w:r>
        <w:rPr>
          <w:sz w:val="24"/>
          <w:szCs w:val="24"/>
          <w:rtl w:val="0"/>
        </w:rPr>
        <w:t>Field To Aggregate : Overs Bowled</w:t>
      </w:r>
    </w:p>
    <w:p w14:paraId="00000320">
      <w:pPr>
        <w:widowControl w:val="0"/>
        <w:spacing w:before="38" w:line="240" w:lineRule="auto"/>
        <w:ind w:left="720" w:firstLine="720"/>
        <w:jc w:val="both"/>
        <w:rPr>
          <w:sz w:val="24"/>
          <w:szCs w:val="24"/>
        </w:rPr>
      </w:pPr>
      <w:r>
        <w:rPr>
          <w:sz w:val="24"/>
          <w:szCs w:val="24"/>
          <w:rtl w:val="0"/>
        </w:rPr>
        <w:t>Filter Criteria : All records should be included in the calculation.</w:t>
      </w:r>
    </w:p>
    <w:p w14:paraId="00000321">
      <w:pPr>
        <w:widowControl w:val="0"/>
        <w:spacing w:before="38" w:line="240" w:lineRule="auto"/>
        <w:ind w:left="720" w:firstLine="720"/>
        <w:jc w:val="both"/>
        <w:rPr>
          <w:sz w:val="24"/>
          <w:szCs w:val="24"/>
        </w:rPr>
      </w:pPr>
      <w:r>
        <w:rPr>
          <w:rFonts w:ascii="Arial Unicode MS" w:hAnsi="Arial Unicode MS" w:eastAsia="Arial Unicode MS" w:cs="Arial Unicode MS"/>
          <w:sz w:val="24"/>
          <w:szCs w:val="24"/>
          <w:rtl w:val="0"/>
        </w:rPr>
        <w:t>Click on Next → Next → Save and new.</w:t>
      </w:r>
    </w:p>
    <w:p w14:paraId="00000322">
      <w:pPr>
        <w:widowControl w:val="0"/>
        <w:spacing w:before="38" w:line="240" w:lineRule="auto"/>
        <w:ind w:left="720" w:firstLine="720"/>
        <w:jc w:val="both"/>
        <w:rPr>
          <w:sz w:val="24"/>
          <w:szCs w:val="24"/>
        </w:rPr>
      </w:pPr>
    </w:p>
    <w:p w14:paraId="00000323">
      <w:pPr>
        <w:widowControl w:val="0"/>
        <w:numPr>
          <w:ilvl w:val="0"/>
          <w:numId w:val="32"/>
        </w:numPr>
        <w:spacing w:before="38" w:line="240" w:lineRule="auto"/>
        <w:ind w:left="1440" w:hanging="360"/>
        <w:jc w:val="both"/>
        <w:rPr>
          <w:sz w:val="24"/>
          <w:szCs w:val="24"/>
        </w:rPr>
      </w:pPr>
      <w:r>
        <w:rPr>
          <w:sz w:val="24"/>
          <w:szCs w:val="24"/>
          <w:rtl w:val="0"/>
        </w:rPr>
        <w:t>Data Type : Roll-up Summary</w:t>
      </w:r>
    </w:p>
    <w:p w14:paraId="00000324">
      <w:pPr>
        <w:ind w:left="720" w:firstLine="720"/>
        <w:rPr>
          <w:sz w:val="24"/>
          <w:szCs w:val="24"/>
        </w:rPr>
      </w:pPr>
      <w:r>
        <w:rPr>
          <w:sz w:val="24"/>
          <w:szCs w:val="24"/>
          <w:rtl w:val="0"/>
        </w:rPr>
        <w:t>Field Label: Total Wickets</w:t>
      </w:r>
    </w:p>
    <w:p w14:paraId="00000325">
      <w:pPr>
        <w:ind w:left="720" w:firstLine="720"/>
        <w:rPr>
          <w:sz w:val="24"/>
          <w:szCs w:val="24"/>
        </w:rPr>
      </w:pPr>
      <w:r>
        <w:rPr>
          <w:sz w:val="24"/>
          <w:szCs w:val="24"/>
          <w:rtl w:val="0"/>
        </w:rPr>
        <w:t>Field Name : Auto Populates</w:t>
      </w:r>
    </w:p>
    <w:p w14:paraId="00000326">
      <w:pPr>
        <w:ind w:left="720" w:firstLine="720"/>
        <w:rPr>
          <w:sz w:val="24"/>
          <w:szCs w:val="24"/>
        </w:rPr>
      </w:pPr>
      <w:r>
        <w:rPr>
          <w:sz w:val="24"/>
          <w:szCs w:val="24"/>
          <w:rtl w:val="0"/>
        </w:rPr>
        <w:t>Summarized Object : Match Performances</w:t>
      </w:r>
    </w:p>
    <w:p w14:paraId="00000327">
      <w:pPr>
        <w:ind w:left="720" w:firstLine="720"/>
        <w:rPr>
          <w:sz w:val="24"/>
          <w:szCs w:val="24"/>
        </w:rPr>
      </w:pPr>
      <w:r>
        <w:rPr>
          <w:sz w:val="24"/>
          <w:szCs w:val="24"/>
          <w:rtl w:val="0"/>
        </w:rPr>
        <w:t>Select Roll-up Type : SUM</w:t>
      </w:r>
    </w:p>
    <w:p w14:paraId="00000328">
      <w:pPr>
        <w:ind w:left="720" w:firstLine="720"/>
        <w:rPr>
          <w:sz w:val="24"/>
          <w:szCs w:val="24"/>
        </w:rPr>
      </w:pPr>
      <w:r>
        <w:rPr>
          <w:sz w:val="24"/>
          <w:szCs w:val="24"/>
          <w:rtl w:val="0"/>
        </w:rPr>
        <w:t>Field To Aggregate : Wickets Taken</w:t>
      </w:r>
    </w:p>
    <w:p w14:paraId="00000329">
      <w:pPr>
        <w:ind w:left="720" w:firstLine="720"/>
        <w:rPr>
          <w:sz w:val="24"/>
          <w:szCs w:val="24"/>
        </w:rPr>
      </w:pPr>
      <w:r>
        <w:rPr>
          <w:sz w:val="24"/>
          <w:szCs w:val="24"/>
          <w:rtl w:val="0"/>
        </w:rPr>
        <w:t>Filter Criteria : All records should be included in the calculation.</w:t>
      </w:r>
    </w:p>
    <w:p w14:paraId="0000032A">
      <w:pPr>
        <w:widowControl w:val="0"/>
        <w:spacing w:before="38" w:line="240" w:lineRule="auto"/>
        <w:ind w:left="720" w:firstLine="720"/>
        <w:jc w:val="both"/>
        <w:rPr>
          <w:sz w:val="24"/>
          <w:szCs w:val="24"/>
        </w:rPr>
      </w:pPr>
      <w:r>
        <w:rPr>
          <w:rFonts w:ascii="Arial Unicode MS" w:hAnsi="Arial Unicode MS" w:eastAsia="Arial Unicode MS" w:cs="Arial Unicode MS"/>
          <w:sz w:val="24"/>
          <w:szCs w:val="24"/>
          <w:rtl w:val="0"/>
        </w:rPr>
        <w:t>Click on Next → Next → Save and new.</w:t>
      </w:r>
    </w:p>
    <w:p w14:paraId="0000032B">
      <w:pPr>
        <w:widowControl w:val="0"/>
        <w:spacing w:before="38" w:line="240" w:lineRule="auto"/>
        <w:ind w:left="720" w:firstLine="720"/>
        <w:jc w:val="both"/>
        <w:rPr>
          <w:sz w:val="24"/>
          <w:szCs w:val="24"/>
        </w:rPr>
      </w:pPr>
    </w:p>
    <w:p w14:paraId="0000032C">
      <w:pPr>
        <w:widowControl w:val="0"/>
        <w:numPr>
          <w:ilvl w:val="0"/>
          <w:numId w:val="32"/>
        </w:numPr>
        <w:spacing w:before="38" w:line="240" w:lineRule="auto"/>
        <w:ind w:left="1440" w:hanging="360"/>
        <w:jc w:val="both"/>
        <w:rPr>
          <w:sz w:val="24"/>
          <w:szCs w:val="24"/>
        </w:rPr>
      </w:pPr>
      <w:r>
        <w:rPr>
          <w:sz w:val="24"/>
          <w:szCs w:val="24"/>
          <w:rtl w:val="0"/>
        </w:rPr>
        <w:t>Data Type : Roll-up Summary</w:t>
      </w:r>
    </w:p>
    <w:p w14:paraId="0000032D">
      <w:pPr>
        <w:ind w:left="720" w:firstLine="720"/>
        <w:rPr>
          <w:sz w:val="24"/>
          <w:szCs w:val="24"/>
        </w:rPr>
      </w:pPr>
      <w:r>
        <w:rPr>
          <w:sz w:val="24"/>
          <w:szCs w:val="24"/>
          <w:rtl w:val="0"/>
        </w:rPr>
        <w:t>Field Label: Total Stumpings</w:t>
      </w:r>
    </w:p>
    <w:p w14:paraId="0000032E">
      <w:pPr>
        <w:ind w:left="720" w:firstLine="720"/>
        <w:rPr>
          <w:sz w:val="24"/>
          <w:szCs w:val="24"/>
        </w:rPr>
      </w:pPr>
      <w:r>
        <w:rPr>
          <w:sz w:val="24"/>
          <w:szCs w:val="24"/>
          <w:rtl w:val="0"/>
        </w:rPr>
        <w:t>Field Name : Auto Populates</w:t>
      </w:r>
    </w:p>
    <w:p w14:paraId="0000032F">
      <w:pPr>
        <w:ind w:left="720" w:firstLine="720"/>
        <w:rPr>
          <w:sz w:val="24"/>
          <w:szCs w:val="24"/>
        </w:rPr>
      </w:pPr>
      <w:r>
        <w:rPr>
          <w:sz w:val="24"/>
          <w:szCs w:val="24"/>
          <w:rtl w:val="0"/>
        </w:rPr>
        <w:t>Summarized Object : Match Performances</w:t>
      </w:r>
    </w:p>
    <w:p w14:paraId="00000330">
      <w:pPr>
        <w:ind w:left="720" w:firstLine="720"/>
        <w:rPr>
          <w:sz w:val="24"/>
          <w:szCs w:val="24"/>
        </w:rPr>
      </w:pPr>
      <w:r>
        <w:rPr>
          <w:sz w:val="24"/>
          <w:szCs w:val="24"/>
          <w:rtl w:val="0"/>
        </w:rPr>
        <w:t>Select Roll-up Type : SUM</w:t>
      </w:r>
    </w:p>
    <w:p w14:paraId="00000331">
      <w:pPr>
        <w:ind w:left="720" w:firstLine="720"/>
        <w:rPr>
          <w:sz w:val="24"/>
          <w:szCs w:val="24"/>
        </w:rPr>
      </w:pPr>
      <w:r>
        <w:rPr>
          <w:sz w:val="24"/>
          <w:szCs w:val="24"/>
          <w:rtl w:val="0"/>
        </w:rPr>
        <w:t>Field To Aggregate : Stumpings</w:t>
      </w:r>
    </w:p>
    <w:p w14:paraId="00000332">
      <w:pPr>
        <w:ind w:left="720" w:firstLine="720"/>
        <w:rPr>
          <w:sz w:val="24"/>
          <w:szCs w:val="24"/>
        </w:rPr>
      </w:pPr>
      <w:r>
        <w:rPr>
          <w:sz w:val="24"/>
          <w:szCs w:val="24"/>
          <w:rtl w:val="0"/>
        </w:rPr>
        <w:t>Filter Criteria : All records should be included in the calculation.</w:t>
      </w:r>
    </w:p>
    <w:p w14:paraId="00000333">
      <w:pPr>
        <w:widowControl w:val="0"/>
        <w:spacing w:before="38" w:line="240" w:lineRule="auto"/>
        <w:ind w:left="720" w:firstLine="720"/>
        <w:jc w:val="both"/>
        <w:rPr>
          <w:sz w:val="24"/>
          <w:szCs w:val="24"/>
        </w:rPr>
      </w:pPr>
      <w:r>
        <w:rPr>
          <w:rFonts w:ascii="Arial Unicode MS" w:hAnsi="Arial Unicode MS" w:eastAsia="Arial Unicode MS" w:cs="Arial Unicode MS"/>
          <w:sz w:val="24"/>
          <w:szCs w:val="24"/>
          <w:rtl w:val="0"/>
        </w:rPr>
        <w:t>Click on Next → Next → Save and new.</w:t>
      </w:r>
    </w:p>
    <w:p w14:paraId="00000334">
      <w:pPr>
        <w:widowControl w:val="0"/>
        <w:spacing w:before="38" w:line="240" w:lineRule="auto"/>
        <w:ind w:left="720" w:firstLine="720"/>
        <w:jc w:val="both"/>
        <w:rPr>
          <w:sz w:val="24"/>
          <w:szCs w:val="24"/>
        </w:rPr>
      </w:pPr>
    </w:p>
    <w:p w14:paraId="00000335">
      <w:pPr>
        <w:widowControl w:val="0"/>
        <w:numPr>
          <w:ilvl w:val="0"/>
          <w:numId w:val="32"/>
        </w:numPr>
        <w:spacing w:before="38" w:line="240" w:lineRule="auto"/>
        <w:ind w:left="1440" w:hanging="360"/>
        <w:jc w:val="both"/>
        <w:rPr>
          <w:sz w:val="24"/>
          <w:szCs w:val="24"/>
        </w:rPr>
      </w:pPr>
      <w:r>
        <w:rPr>
          <w:sz w:val="24"/>
          <w:szCs w:val="24"/>
          <w:rtl w:val="0"/>
        </w:rPr>
        <w:t>Data Type : Roll-up Summary</w:t>
      </w:r>
    </w:p>
    <w:p w14:paraId="00000336">
      <w:pPr>
        <w:ind w:left="720" w:firstLine="720"/>
        <w:rPr>
          <w:sz w:val="24"/>
          <w:szCs w:val="24"/>
        </w:rPr>
      </w:pPr>
      <w:r>
        <w:rPr>
          <w:sz w:val="24"/>
          <w:szCs w:val="24"/>
          <w:rtl w:val="0"/>
        </w:rPr>
        <w:t>Field Label: Total Catches</w:t>
      </w:r>
    </w:p>
    <w:p w14:paraId="00000337">
      <w:pPr>
        <w:ind w:left="720" w:firstLine="720"/>
        <w:rPr>
          <w:sz w:val="24"/>
          <w:szCs w:val="24"/>
        </w:rPr>
      </w:pPr>
      <w:r>
        <w:rPr>
          <w:sz w:val="24"/>
          <w:szCs w:val="24"/>
          <w:rtl w:val="0"/>
        </w:rPr>
        <w:t>Field Name : Auto Populates</w:t>
      </w:r>
    </w:p>
    <w:p w14:paraId="00000338">
      <w:pPr>
        <w:ind w:left="720" w:firstLine="720"/>
        <w:rPr>
          <w:sz w:val="24"/>
          <w:szCs w:val="24"/>
        </w:rPr>
      </w:pPr>
      <w:r>
        <w:rPr>
          <w:sz w:val="24"/>
          <w:szCs w:val="24"/>
          <w:rtl w:val="0"/>
        </w:rPr>
        <w:t>Summarized Object : Match Performances</w:t>
      </w:r>
    </w:p>
    <w:p w14:paraId="00000339">
      <w:pPr>
        <w:ind w:left="720" w:firstLine="720"/>
        <w:rPr>
          <w:sz w:val="24"/>
          <w:szCs w:val="24"/>
        </w:rPr>
      </w:pPr>
      <w:r>
        <w:rPr>
          <w:sz w:val="24"/>
          <w:szCs w:val="24"/>
          <w:rtl w:val="0"/>
        </w:rPr>
        <w:t>Select Roll-up Type : SUM</w:t>
      </w:r>
    </w:p>
    <w:p w14:paraId="0000033A">
      <w:pPr>
        <w:ind w:left="720" w:firstLine="720"/>
        <w:rPr>
          <w:sz w:val="24"/>
          <w:szCs w:val="24"/>
        </w:rPr>
      </w:pPr>
      <w:r>
        <w:rPr>
          <w:sz w:val="24"/>
          <w:szCs w:val="24"/>
          <w:rtl w:val="0"/>
        </w:rPr>
        <w:t>Field To Aggregate : Catches</w:t>
      </w:r>
    </w:p>
    <w:p w14:paraId="0000033B">
      <w:pPr>
        <w:ind w:left="720" w:firstLine="720"/>
        <w:rPr>
          <w:sz w:val="24"/>
          <w:szCs w:val="24"/>
        </w:rPr>
      </w:pPr>
      <w:r>
        <w:rPr>
          <w:sz w:val="24"/>
          <w:szCs w:val="24"/>
          <w:rtl w:val="0"/>
        </w:rPr>
        <w:t>Filter Criteria : All records should be included in the calculation.</w:t>
      </w:r>
    </w:p>
    <w:p w14:paraId="0000033C">
      <w:pPr>
        <w:widowControl w:val="0"/>
        <w:spacing w:before="38" w:line="240" w:lineRule="auto"/>
        <w:ind w:left="720" w:firstLine="720"/>
        <w:jc w:val="both"/>
        <w:rPr>
          <w:sz w:val="24"/>
          <w:szCs w:val="24"/>
        </w:rPr>
      </w:pPr>
      <w:r>
        <w:rPr>
          <w:rFonts w:ascii="Arial Unicode MS" w:hAnsi="Arial Unicode MS" w:eastAsia="Arial Unicode MS" w:cs="Arial Unicode MS"/>
          <w:sz w:val="24"/>
          <w:szCs w:val="24"/>
          <w:rtl w:val="0"/>
        </w:rPr>
        <w:t>Click on Next → Next → Save and new.</w:t>
      </w:r>
    </w:p>
    <w:p w14:paraId="0000033D">
      <w:pPr>
        <w:pStyle w:val="3"/>
        <w:rPr>
          <w:b/>
          <w:bCs/>
          <w:sz w:val="28"/>
          <w:szCs w:val="28"/>
          <w:u w:val="single"/>
        </w:rPr>
      </w:pPr>
      <w:bookmarkStart w:id="40" w:name="_k7ipjadl2hg6" w:colFirst="0" w:colLast="0"/>
      <w:bookmarkEnd w:id="40"/>
      <w:r>
        <w:rPr>
          <w:b/>
          <w:bCs/>
          <w:sz w:val="28"/>
          <w:szCs w:val="28"/>
          <w:u w:val="single"/>
          <w:rtl w:val="0"/>
        </w:rPr>
        <w:t>Milestone 7 : Flows</w:t>
      </w:r>
    </w:p>
    <w:p w14:paraId="0000033E">
      <w:pPr>
        <w:pStyle w:val="4"/>
      </w:pPr>
      <w:bookmarkStart w:id="41" w:name="_moyakck35kl0" w:colFirst="0" w:colLast="0"/>
      <w:bookmarkEnd w:id="41"/>
      <w:r>
        <w:rPr>
          <w:b/>
          <w:bCs/>
          <w:color w:val="000000"/>
          <w:rtl w:val="0"/>
        </w:rPr>
        <w:t>Activity 1 : Screen Flow</w:t>
      </w:r>
    </w:p>
    <w:p w14:paraId="0000033F"/>
    <w:p w14:paraId="00000340">
      <w:pPr>
        <w:numPr>
          <w:ilvl w:val="0"/>
          <w:numId w:val="33"/>
        </w:numPr>
        <w:ind w:left="720" w:right="90" w:hanging="360"/>
        <w:jc w:val="both"/>
      </w:pPr>
      <w:r>
        <w:rPr>
          <w:rFonts w:ascii="Arial Unicode MS" w:hAnsi="Arial Unicode MS" w:eastAsia="Arial Unicode MS" w:cs="Arial Unicode MS"/>
          <w:sz w:val="24"/>
          <w:szCs w:val="24"/>
          <w:rtl w:val="0"/>
        </w:rPr>
        <w:t>Go to setup, Type Flow in quick find box → Click on the Flow and Select the New Flow.</w:t>
      </w:r>
    </w:p>
    <w:p w14:paraId="00000341">
      <w:pPr>
        <w:ind w:left="720" w:right="90" w:firstLine="0"/>
        <w:jc w:val="both"/>
        <w:rPr>
          <w:sz w:val="24"/>
          <w:szCs w:val="24"/>
        </w:rPr>
      </w:pPr>
    </w:p>
    <w:p w14:paraId="00000342">
      <w:pPr>
        <w:ind w:right="90"/>
        <w:jc w:val="both"/>
        <w:rPr>
          <w:rFonts w:hint="default"/>
          <w:sz w:val="24"/>
          <w:szCs w:val="24"/>
          <w:lang w:val="en-IN"/>
        </w:rPr>
      </w:pPr>
      <w:r>
        <w:rPr>
          <w:rFonts w:hint="default"/>
          <w:sz w:val="24"/>
          <w:szCs w:val="24"/>
          <w:lang w:val="en-IN"/>
        </w:rPr>
        <w:drawing>
          <wp:inline distT="0" distB="0" distL="114300" distR="114300">
            <wp:extent cx="5932805" cy="2487930"/>
            <wp:effectExtent l="0" t="0" r="10795" b="7620"/>
            <wp:docPr id="49" name="Picture 49" descr="Screenshot 2026-09-24 20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2026-09-24 205941"/>
                    <pic:cNvPicPr>
                      <a:picLocks noChangeAspect="1"/>
                    </pic:cNvPicPr>
                  </pic:nvPicPr>
                  <pic:blipFill>
                    <a:blip r:embed="rId29"/>
                    <a:stretch>
                      <a:fillRect/>
                    </a:stretch>
                  </pic:blipFill>
                  <pic:spPr>
                    <a:xfrm>
                      <a:off x="0" y="0"/>
                      <a:ext cx="5932805" cy="2487930"/>
                    </a:xfrm>
                    <a:prstGeom prst="rect">
                      <a:avLst/>
                    </a:prstGeom>
                  </pic:spPr>
                </pic:pic>
              </a:graphicData>
            </a:graphic>
          </wp:inline>
        </w:drawing>
      </w:r>
    </w:p>
    <w:p w14:paraId="00000343">
      <w:pPr>
        <w:ind w:right="90"/>
        <w:jc w:val="both"/>
        <w:rPr>
          <w:sz w:val="24"/>
          <w:szCs w:val="24"/>
        </w:rPr>
      </w:pPr>
    </w:p>
    <w:p w14:paraId="00000344">
      <w:pPr>
        <w:ind w:right="90"/>
        <w:jc w:val="both"/>
        <w:rPr>
          <w:sz w:val="24"/>
          <w:szCs w:val="24"/>
        </w:rPr>
      </w:pPr>
    </w:p>
    <w:p w14:paraId="00000345">
      <w:pPr>
        <w:numPr>
          <w:ilvl w:val="0"/>
          <w:numId w:val="33"/>
        </w:numPr>
        <w:ind w:left="720" w:right="90" w:hanging="360"/>
        <w:jc w:val="both"/>
        <w:rPr>
          <w:sz w:val="24"/>
          <w:szCs w:val="24"/>
        </w:rPr>
      </w:pPr>
      <w:r>
        <w:rPr>
          <w:sz w:val="24"/>
          <w:szCs w:val="24"/>
          <w:rtl w:val="0"/>
        </w:rPr>
        <w:t>Select Screen Flow and click Create.</w:t>
      </w:r>
    </w:p>
    <w:p w14:paraId="00000346">
      <w:pPr>
        <w:ind w:right="90"/>
        <w:jc w:val="both"/>
        <w:rPr>
          <w:rFonts w:hint="default"/>
          <w:sz w:val="24"/>
          <w:szCs w:val="24"/>
          <w:lang w:val="en-IN"/>
        </w:rPr>
      </w:pPr>
      <w:r>
        <w:rPr>
          <w:rFonts w:hint="default"/>
          <w:sz w:val="24"/>
          <w:szCs w:val="24"/>
          <w:lang w:val="en-IN"/>
        </w:rPr>
        <w:drawing>
          <wp:inline distT="0" distB="0" distL="114300" distR="114300">
            <wp:extent cx="5933440" cy="2621280"/>
            <wp:effectExtent l="0" t="0" r="10160" b="7620"/>
            <wp:docPr id="50" name="Picture 50" descr="Screenshot 2026-09-24 21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shot 2026-09-24 210335"/>
                    <pic:cNvPicPr>
                      <a:picLocks noChangeAspect="1"/>
                    </pic:cNvPicPr>
                  </pic:nvPicPr>
                  <pic:blipFill>
                    <a:blip r:embed="rId30"/>
                    <a:stretch>
                      <a:fillRect/>
                    </a:stretch>
                  </pic:blipFill>
                  <pic:spPr>
                    <a:xfrm>
                      <a:off x="0" y="0"/>
                      <a:ext cx="5933440" cy="2621280"/>
                    </a:xfrm>
                    <a:prstGeom prst="rect">
                      <a:avLst/>
                    </a:prstGeom>
                  </pic:spPr>
                </pic:pic>
              </a:graphicData>
            </a:graphic>
          </wp:inline>
        </w:drawing>
      </w:r>
    </w:p>
    <w:p w14:paraId="00000347">
      <w:pPr>
        <w:ind w:right="90"/>
        <w:jc w:val="both"/>
        <w:rPr>
          <w:sz w:val="24"/>
          <w:szCs w:val="24"/>
        </w:rPr>
      </w:pPr>
    </w:p>
    <w:p w14:paraId="00000348">
      <w:pPr>
        <w:numPr>
          <w:ilvl w:val="0"/>
          <w:numId w:val="33"/>
        </w:numPr>
        <w:ind w:left="720" w:right="90" w:hanging="360"/>
        <w:jc w:val="both"/>
        <w:rPr>
          <w:sz w:val="24"/>
          <w:szCs w:val="24"/>
        </w:rPr>
      </w:pPr>
      <w:r>
        <w:rPr>
          <w:sz w:val="24"/>
          <w:szCs w:val="24"/>
          <w:rtl w:val="0"/>
        </w:rPr>
        <w:t xml:space="preserve">Click (+) Icon on the flow builder and Select </w:t>
      </w:r>
      <w:r>
        <w:rPr>
          <w:b/>
          <w:bCs/>
          <w:sz w:val="24"/>
          <w:szCs w:val="24"/>
          <w:rtl w:val="0"/>
        </w:rPr>
        <w:t>Screen Component.</w:t>
      </w:r>
    </w:p>
    <w:p w14:paraId="00000349">
      <w:pPr>
        <w:ind w:left="720" w:right="90" w:firstLine="0"/>
        <w:jc w:val="both"/>
        <w:rPr>
          <w:sz w:val="24"/>
          <w:szCs w:val="24"/>
        </w:rPr>
      </w:pPr>
      <w:r>
        <w:rPr>
          <w:b/>
          <w:bCs/>
          <w:sz w:val="24"/>
          <w:szCs w:val="24"/>
          <w:rtl w:val="0"/>
        </w:rPr>
        <w:t xml:space="preserve">Label : </w:t>
      </w:r>
      <w:r>
        <w:rPr>
          <w:sz w:val="24"/>
          <w:szCs w:val="24"/>
          <w:rtl w:val="0"/>
        </w:rPr>
        <w:t>Players screen</w:t>
      </w:r>
    </w:p>
    <w:p w14:paraId="0000034A">
      <w:pPr>
        <w:ind w:left="720" w:right="90" w:firstLine="0"/>
        <w:jc w:val="both"/>
        <w:rPr>
          <w:sz w:val="24"/>
          <w:szCs w:val="24"/>
        </w:rPr>
      </w:pPr>
      <w:r>
        <w:rPr>
          <w:b/>
          <w:bCs/>
          <w:sz w:val="24"/>
          <w:szCs w:val="24"/>
          <w:rtl w:val="0"/>
        </w:rPr>
        <w:t xml:space="preserve">API </w:t>
      </w:r>
      <w:r>
        <w:rPr>
          <w:sz w:val="24"/>
          <w:szCs w:val="24"/>
          <w:rtl w:val="0"/>
        </w:rPr>
        <w:t>: Players_screen</w:t>
      </w:r>
    </w:p>
    <w:p w14:paraId="0000034B">
      <w:pPr>
        <w:ind w:left="720" w:right="90" w:firstLine="0"/>
        <w:jc w:val="both"/>
        <w:rPr>
          <w:sz w:val="24"/>
          <w:szCs w:val="24"/>
        </w:rPr>
      </w:pPr>
      <w:r>
        <w:rPr>
          <w:sz w:val="24"/>
          <w:szCs w:val="24"/>
          <w:rtl w:val="0"/>
        </w:rPr>
        <w:t xml:space="preserve">Select the </w:t>
      </w:r>
      <w:r>
        <w:rPr>
          <w:b/>
          <w:bCs/>
          <w:sz w:val="24"/>
          <w:szCs w:val="24"/>
          <w:rtl w:val="0"/>
        </w:rPr>
        <w:t xml:space="preserve">Picklist </w:t>
      </w:r>
      <w:r>
        <w:rPr>
          <w:sz w:val="24"/>
          <w:szCs w:val="24"/>
          <w:rtl w:val="0"/>
        </w:rPr>
        <w:t>component and place it on the screen.</w:t>
      </w:r>
    </w:p>
    <w:p w14:paraId="0000034C">
      <w:pPr>
        <w:ind w:left="720" w:right="90" w:firstLine="0"/>
        <w:jc w:val="both"/>
        <w:rPr>
          <w:sz w:val="24"/>
          <w:szCs w:val="24"/>
        </w:rPr>
      </w:pPr>
      <w:r>
        <w:rPr>
          <w:b/>
          <w:bCs/>
          <w:sz w:val="24"/>
          <w:szCs w:val="24"/>
          <w:rtl w:val="0"/>
        </w:rPr>
        <w:t xml:space="preserve">Label : </w:t>
      </w:r>
      <w:r>
        <w:rPr>
          <w:sz w:val="24"/>
          <w:szCs w:val="24"/>
          <w:rtl w:val="0"/>
        </w:rPr>
        <w:t>Team</w:t>
      </w:r>
    </w:p>
    <w:p w14:paraId="0000034D">
      <w:pPr>
        <w:ind w:left="720" w:right="90" w:firstLine="0"/>
        <w:jc w:val="both"/>
        <w:rPr>
          <w:sz w:val="24"/>
          <w:szCs w:val="24"/>
        </w:rPr>
      </w:pPr>
      <w:r>
        <w:rPr>
          <w:b/>
          <w:bCs/>
          <w:sz w:val="24"/>
          <w:szCs w:val="24"/>
          <w:rtl w:val="0"/>
        </w:rPr>
        <w:t xml:space="preserve">API : </w:t>
      </w:r>
      <w:r>
        <w:rPr>
          <w:sz w:val="24"/>
          <w:szCs w:val="24"/>
          <w:rtl w:val="0"/>
        </w:rPr>
        <w:t>Team</w:t>
      </w:r>
    </w:p>
    <w:p w14:paraId="0000034E">
      <w:pPr>
        <w:ind w:left="720" w:right="90" w:firstLine="0"/>
        <w:jc w:val="both"/>
        <w:rPr>
          <w:b/>
          <w:bCs/>
          <w:sz w:val="24"/>
          <w:szCs w:val="24"/>
        </w:rPr>
      </w:pPr>
      <w:r>
        <w:rPr>
          <w:sz w:val="24"/>
          <w:szCs w:val="24"/>
          <w:rtl w:val="0"/>
        </w:rPr>
        <w:t>From Component Pane on the left side select</w:t>
      </w:r>
      <w:r>
        <w:rPr>
          <w:b/>
          <w:bCs/>
          <w:sz w:val="24"/>
          <w:szCs w:val="24"/>
          <w:rtl w:val="0"/>
        </w:rPr>
        <w:t xml:space="preserve"> Component Type</w:t>
      </w:r>
      <w:r>
        <w:rPr>
          <w:sz w:val="24"/>
          <w:szCs w:val="24"/>
          <w:rtl w:val="0"/>
        </w:rPr>
        <w:t xml:space="preserve"> : Picklist </w:t>
      </w:r>
    </w:p>
    <w:p w14:paraId="0000034F">
      <w:pPr>
        <w:ind w:left="720" w:right="90" w:firstLine="0"/>
        <w:jc w:val="both"/>
        <w:rPr>
          <w:sz w:val="24"/>
          <w:szCs w:val="24"/>
        </w:rPr>
      </w:pPr>
      <w:r>
        <w:rPr>
          <w:b/>
          <w:bCs/>
          <w:sz w:val="24"/>
          <w:szCs w:val="24"/>
          <w:rtl w:val="0"/>
        </w:rPr>
        <w:t>Data Type</w:t>
      </w:r>
      <w:r>
        <w:rPr>
          <w:sz w:val="24"/>
          <w:szCs w:val="24"/>
          <w:rtl w:val="0"/>
        </w:rPr>
        <w:t xml:space="preserve"> : Text</w:t>
      </w:r>
    </w:p>
    <w:p w14:paraId="00000350">
      <w:pPr>
        <w:ind w:left="720" w:right="90" w:firstLine="0"/>
        <w:jc w:val="both"/>
        <w:rPr>
          <w:sz w:val="24"/>
          <w:szCs w:val="24"/>
        </w:rPr>
      </w:pPr>
      <w:r>
        <w:rPr>
          <w:b/>
          <w:bCs/>
          <w:sz w:val="24"/>
          <w:szCs w:val="24"/>
          <w:rtl w:val="0"/>
        </w:rPr>
        <w:t xml:space="preserve">Choice </w:t>
      </w:r>
      <w:r>
        <w:rPr>
          <w:sz w:val="24"/>
          <w:szCs w:val="24"/>
          <w:rtl w:val="0"/>
        </w:rPr>
        <w:t>: Click New Choice Resources</w:t>
      </w:r>
    </w:p>
    <w:p w14:paraId="00000351">
      <w:pPr>
        <w:ind w:left="720" w:right="90" w:firstLine="0"/>
        <w:jc w:val="both"/>
        <w:rPr>
          <w:sz w:val="24"/>
          <w:szCs w:val="24"/>
        </w:rPr>
      </w:pPr>
      <w:r>
        <w:rPr>
          <w:b/>
          <w:bCs/>
          <w:sz w:val="24"/>
          <w:szCs w:val="24"/>
          <w:rtl w:val="0"/>
        </w:rPr>
        <w:t>Resource Type</w:t>
      </w:r>
      <w:r>
        <w:rPr>
          <w:sz w:val="24"/>
          <w:szCs w:val="24"/>
          <w:rtl w:val="0"/>
        </w:rPr>
        <w:t xml:space="preserve"> : Picklist Choice Set</w:t>
      </w:r>
    </w:p>
    <w:p w14:paraId="00000352">
      <w:pPr>
        <w:ind w:left="720" w:right="90" w:firstLine="0"/>
        <w:jc w:val="both"/>
        <w:rPr>
          <w:sz w:val="24"/>
          <w:szCs w:val="24"/>
        </w:rPr>
      </w:pPr>
    </w:p>
    <w:p w14:paraId="00000353">
      <w:pPr>
        <w:ind w:left="720" w:right="90" w:firstLine="0"/>
        <w:jc w:val="both"/>
        <w:rPr>
          <w:sz w:val="24"/>
          <w:szCs w:val="24"/>
        </w:rPr>
      </w:pPr>
      <w:r>
        <w:rPr>
          <w:sz w:val="24"/>
          <w:szCs w:val="24"/>
        </w:rPr>
        <w:drawing>
          <wp:inline distT="114300" distB="114300" distL="114300" distR="114300">
            <wp:extent cx="5290820" cy="208597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31"/>
                    <a:srcRect/>
                    <a:stretch>
                      <a:fillRect/>
                    </a:stretch>
                  </pic:blipFill>
                  <pic:spPr>
                    <a:xfrm>
                      <a:off x="0" y="0"/>
                      <a:ext cx="5291138" cy="2085975"/>
                    </a:xfrm>
                    <a:prstGeom prst="rect">
                      <a:avLst/>
                    </a:prstGeom>
                  </pic:spPr>
                </pic:pic>
              </a:graphicData>
            </a:graphic>
          </wp:inline>
        </w:drawing>
      </w:r>
    </w:p>
    <w:p w14:paraId="00000354">
      <w:pPr>
        <w:ind w:left="720" w:right="90" w:firstLine="0"/>
        <w:jc w:val="both"/>
        <w:rPr>
          <w:sz w:val="24"/>
          <w:szCs w:val="24"/>
        </w:rPr>
      </w:pPr>
    </w:p>
    <w:p w14:paraId="00000355">
      <w:pPr>
        <w:ind w:left="720" w:right="90" w:firstLine="0"/>
        <w:jc w:val="both"/>
        <w:rPr>
          <w:sz w:val="24"/>
          <w:szCs w:val="24"/>
        </w:rPr>
      </w:pPr>
      <w:r>
        <w:rPr>
          <w:b/>
          <w:bCs/>
          <w:sz w:val="24"/>
          <w:szCs w:val="24"/>
          <w:rtl w:val="0"/>
        </w:rPr>
        <w:t xml:space="preserve">API Name : </w:t>
      </w:r>
      <w:r>
        <w:rPr>
          <w:sz w:val="24"/>
          <w:szCs w:val="24"/>
          <w:rtl w:val="0"/>
        </w:rPr>
        <w:t>Team</w:t>
      </w:r>
    </w:p>
    <w:p w14:paraId="00000356">
      <w:pPr>
        <w:ind w:left="720" w:right="90" w:firstLine="0"/>
        <w:jc w:val="both"/>
        <w:rPr>
          <w:sz w:val="24"/>
          <w:szCs w:val="24"/>
        </w:rPr>
      </w:pPr>
      <w:r>
        <w:rPr>
          <w:b/>
          <w:bCs/>
          <w:sz w:val="24"/>
          <w:szCs w:val="24"/>
          <w:rtl w:val="0"/>
        </w:rPr>
        <w:t xml:space="preserve">Object : </w:t>
      </w:r>
      <w:r>
        <w:rPr>
          <w:sz w:val="24"/>
          <w:szCs w:val="24"/>
          <w:rtl w:val="0"/>
        </w:rPr>
        <w:t xml:space="preserve">Player </w:t>
      </w:r>
    </w:p>
    <w:p w14:paraId="00000357">
      <w:pPr>
        <w:ind w:left="720" w:right="90" w:firstLine="0"/>
        <w:jc w:val="both"/>
        <w:rPr>
          <w:sz w:val="24"/>
          <w:szCs w:val="24"/>
        </w:rPr>
      </w:pPr>
      <w:r>
        <w:rPr>
          <w:b/>
          <w:bCs/>
          <w:sz w:val="24"/>
          <w:szCs w:val="24"/>
          <w:rtl w:val="0"/>
        </w:rPr>
        <w:t>Data Type</w:t>
      </w:r>
      <w:r>
        <w:rPr>
          <w:sz w:val="24"/>
          <w:szCs w:val="24"/>
          <w:rtl w:val="0"/>
        </w:rPr>
        <w:t xml:space="preserve"> : Picklist</w:t>
      </w:r>
    </w:p>
    <w:p w14:paraId="00000358">
      <w:pPr>
        <w:ind w:left="720" w:right="90" w:firstLine="0"/>
        <w:jc w:val="both"/>
        <w:rPr>
          <w:sz w:val="24"/>
          <w:szCs w:val="24"/>
        </w:rPr>
      </w:pPr>
      <w:r>
        <w:rPr>
          <w:b/>
          <w:bCs/>
          <w:sz w:val="24"/>
          <w:szCs w:val="24"/>
          <w:rtl w:val="0"/>
        </w:rPr>
        <w:t xml:space="preserve">Field </w:t>
      </w:r>
      <w:r>
        <w:rPr>
          <w:sz w:val="24"/>
          <w:szCs w:val="24"/>
          <w:rtl w:val="0"/>
        </w:rPr>
        <w:t>: Team</w:t>
      </w:r>
    </w:p>
    <w:p w14:paraId="00000359">
      <w:pPr>
        <w:ind w:left="720" w:right="90" w:firstLine="0"/>
        <w:jc w:val="both"/>
        <w:rPr>
          <w:sz w:val="24"/>
          <w:szCs w:val="24"/>
        </w:rPr>
      </w:pPr>
      <w:r>
        <w:rPr>
          <w:sz w:val="24"/>
          <w:szCs w:val="24"/>
          <w:rtl w:val="0"/>
        </w:rPr>
        <w:t>Click Done.</w:t>
      </w:r>
    </w:p>
    <w:p w14:paraId="0000035A">
      <w:pPr>
        <w:ind w:left="720" w:right="90" w:firstLine="0"/>
        <w:jc w:val="both"/>
        <w:rPr>
          <w:sz w:val="24"/>
          <w:szCs w:val="24"/>
        </w:rPr>
      </w:pPr>
      <w:r>
        <w:rPr>
          <w:sz w:val="24"/>
          <w:szCs w:val="24"/>
        </w:rPr>
        <w:drawing>
          <wp:inline distT="114300" distB="114300" distL="114300" distR="114300">
            <wp:extent cx="5195570" cy="275272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32"/>
                    <a:srcRect/>
                    <a:stretch>
                      <a:fillRect/>
                    </a:stretch>
                  </pic:blipFill>
                  <pic:spPr>
                    <a:xfrm>
                      <a:off x="0" y="0"/>
                      <a:ext cx="5195888" cy="2752725"/>
                    </a:xfrm>
                    <a:prstGeom prst="rect">
                      <a:avLst/>
                    </a:prstGeom>
                  </pic:spPr>
                </pic:pic>
              </a:graphicData>
            </a:graphic>
          </wp:inline>
        </w:drawing>
      </w:r>
    </w:p>
    <w:p w14:paraId="0000035B">
      <w:pPr>
        <w:ind w:left="720" w:right="90" w:firstLine="0"/>
        <w:jc w:val="both"/>
        <w:rPr>
          <w:b/>
          <w:bCs/>
          <w:sz w:val="24"/>
          <w:szCs w:val="24"/>
        </w:rPr>
      </w:pPr>
    </w:p>
    <w:p w14:paraId="0000035C">
      <w:pPr>
        <w:numPr>
          <w:ilvl w:val="0"/>
          <w:numId w:val="33"/>
        </w:numPr>
        <w:ind w:left="720" w:right="90" w:hanging="360"/>
        <w:jc w:val="both"/>
        <w:rPr>
          <w:b/>
          <w:bCs/>
          <w:sz w:val="24"/>
          <w:szCs w:val="24"/>
        </w:rPr>
      </w:pPr>
      <w:r>
        <w:rPr>
          <w:sz w:val="24"/>
          <w:szCs w:val="24"/>
          <w:rtl w:val="0"/>
        </w:rPr>
        <w:t xml:space="preserve">Click (+) Icon on the flow builder and Select </w:t>
      </w:r>
      <w:r>
        <w:rPr>
          <w:b/>
          <w:bCs/>
          <w:sz w:val="24"/>
          <w:szCs w:val="24"/>
          <w:rtl w:val="0"/>
        </w:rPr>
        <w:t>Get Records Component.</w:t>
      </w:r>
    </w:p>
    <w:p w14:paraId="0000035D">
      <w:pPr>
        <w:ind w:left="720" w:right="90" w:firstLine="0"/>
        <w:jc w:val="both"/>
        <w:rPr>
          <w:sz w:val="24"/>
          <w:szCs w:val="24"/>
        </w:rPr>
      </w:pPr>
      <w:r>
        <w:rPr>
          <w:b/>
          <w:bCs/>
          <w:sz w:val="24"/>
          <w:szCs w:val="24"/>
          <w:rtl w:val="0"/>
        </w:rPr>
        <w:t xml:space="preserve">Label : </w:t>
      </w:r>
      <w:r>
        <w:rPr>
          <w:sz w:val="24"/>
          <w:szCs w:val="24"/>
          <w:rtl w:val="0"/>
        </w:rPr>
        <w:t>Players</w:t>
      </w:r>
    </w:p>
    <w:p w14:paraId="0000035E">
      <w:pPr>
        <w:ind w:left="720" w:right="90" w:firstLine="0"/>
        <w:jc w:val="both"/>
        <w:rPr>
          <w:sz w:val="24"/>
          <w:szCs w:val="24"/>
        </w:rPr>
      </w:pPr>
      <w:r>
        <w:rPr>
          <w:b/>
          <w:bCs/>
          <w:sz w:val="24"/>
          <w:szCs w:val="24"/>
          <w:rtl w:val="0"/>
        </w:rPr>
        <w:t xml:space="preserve">API Name : </w:t>
      </w:r>
      <w:r>
        <w:rPr>
          <w:sz w:val="24"/>
          <w:szCs w:val="24"/>
          <w:rtl w:val="0"/>
        </w:rPr>
        <w:t>Players</w:t>
      </w:r>
    </w:p>
    <w:p w14:paraId="0000035F">
      <w:pPr>
        <w:ind w:left="720" w:right="90" w:firstLine="0"/>
        <w:jc w:val="both"/>
        <w:rPr>
          <w:sz w:val="24"/>
          <w:szCs w:val="24"/>
        </w:rPr>
      </w:pPr>
      <w:r>
        <w:rPr>
          <w:b/>
          <w:bCs/>
          <w:sz w:val="24"/>
          <w:szCs w:val="24"/>
          <w:rtl w:val="0"/>
        </w:rPr>
        <w:t xml:space="preserve">Object </w:t>
      </w:r>
      <w:r>
        <w:rPr>
          <w:sz w:val="24"/>
          <w:szCs w:val="24"/>
          <w:rtl w:val="0"/>
        </w:rPr>
        <w:t>: Player</w:t>
      </w:r>
    </w:p>
    <w:p w14:paraId="00000360">
      <w:pPr>
        <w:ind w:left="720" w:right="90" w:firstLine="0"/>
        <w:jc w:val="both"/>
        <w:rPr>
          <w:sz w:val="24"/>
          <w:szCs w:val="24"/>
        </w:rPr>
      </w:pPr>
      <w:r>
        <w:rPr>
          <w:b/>
          <w:bCs/>
          <w:sz w:val="24"/>
          <w:szCs w:val="24"/>
          <w:rtl w:val="0"/>
        </w:rPr>
        <w:t>Filter player records</w:t>
      </w:r>
      <w:r>
        <w:rPr>
          <w:sz w:val="24"/>
          <w:szCs w:val="24"/>
          <w:rtl w:val="0"/>
        </w:rPr>
        <w:t xml:space="preserve"> : </w:t>
      </w:r>
    </w:p>
    <w:p w14:paraId="00000361">
      <w:pPr>
        <w:ind w:left="720" w:right="90" w:firstLine="0"/>
        <w:jc w:val="both"/>
        <w:rPr>
          <w:sz w:val="24"/>
          <w:szCs w:val="24"/>
        </w:rPr>
      </w:pPr>
      <w:r>
        <w:rPr>
          <w:b/>
          <w:bCs/>
          <w:sz w:val="24"/>
          <w:szCs w:val="24"/>
          <w:rtl w:val="0"/>
        </w:rPr>
        <w:t xml:space="preserve">Field </w:t>
      </w:r>
      <w:r>
        <w:rPr>
          <w:sz w:val="24"/>
          <w:szCs w:val="24"/>
          <w:rtl w:val="0"/>
        </w:rPr>
        <w:t xml:space="preserve">: Team </w:t>
      </w:r>
    </w:p>
    <w:p w14:paraId="00000362">
      <w:pPr>
        <w:ind w:left="720" w:right="90" w:firstLine="0"/>
        <w:jc w:val="both"/>
        <w:rPr>
          <w:sz w:val="24"/>
          <w:szCs w:val="24"/>
        </w:rPr>
      </w:pPr>
      <w:r>
        <w:rPr>
          <w:b/>
          <w:bCs/>
          <w:sz w:val="24"/>
          <w:szCs w:val="24"/>
          <w:rtl w:val="0"/>
        </w:rPr>
        <w:t xml:space="preserve">Operator </w:t>
      </w:r>
      <w:r>
        <w:rPr>
          <w:sz w:val="24"/>
          <w:szCs w:val="24"/>
          <w:rtl w:val="0"/>
        </w:rPr>
        <w:t xml:space="preserve">: Equals </w:t>
      </w:r>
    </w:p>
    <w:p w14:paraId="00000363">
      <w:pPr>
        <w:ind w:left="720" w:right="90" w:firstLine="0"/>
        <w:jc w:val="both"/>
        <w:rPr>
          <w:sz w:val="24"/>
          <w:szCs w:val="24"/>
        </w:rPr>
      </w:pPr>
      <w:r>
        <w:rPr>
          <w:b/>
          <w:bCs/>
          <w:sz w:val="24"/>
          <w:szCs w:val="24"/>
          <w:rtl w:val="0"/>
        </w:rPr>
        <w:t xml:space="preserve">Value </w:t>
      </w:r>
      <w:r>
        <w:rPr>
          <w:sz w:val="24"/>
          <w:szCs w:val="24"/>
          <w:rtl w:val="0"/>
        </w:rPr>
        <w:t>: Click New Resource</w:t>
      </w:r>
    </w:p>
    <w:p w14:paraId="00000364">
      <w:pPr>
        <w:ind w:left="720" w:right="90" w:firstLine="0"/>
        <w:jc w:val="both"/>
        <w:rPr>
          <w:sz w:val="24"/>
          <w:szCs w:val="24"/>
        </w:rPr>
      </w:pPr>
      <w:r>
        <w:rPr>
          <w:b/>
          <w:bCs/>
          <w:sz w:val="24"/>
          <w:szCs w:val="24"/>
          <w:rtl w:val="0"/>
        </w:rPr>
        <w:t>Resource Type</w:t>
      </w:r>
      <w:r>
        <w:rPr>
          <w:sz w:val="24"/>
          <w:szCs w:val="24"/>
          <w:rtl w:val="0"/>
        </w:rPr>
        <w:t xml:space="preserve"> : Variable </w:t>
      </w:r>
    </w:p>
    <w:p w14:paraId="00000365">
      <w:pPr>
        <w:ind w:left="720" w:right="90" w:firstLine="0"/>
        <w:jc w:val="both"/>
        <w:rPr>
          <w:sz w:val="24"/>
          <w:szCs w:val="24"/>
        </w:rPr>
      </w:pPr>
      <w:r>
        <w:rPr>
          <w:b/>
          <w:bCs/>
          <w:sz w:val="24"/>
          <w:szCs w:val="24"/>
          <w:rtl w:val="0"/>
        </w:rPr>
        <w:t>API Name</w:t>
      </w:r>
      <w:r>
        <w:rPr>
          <w:sz w:val="24"/>
          <w:szCs w:val="24"/>
          <w:rtl w:val="0"/>
        </w:rPr>
        <w:t xml:space="preserve"> : Dynamic</w:t>
      </w:r>
    </w:p>
    <w:p w14:paraId="00000366">
      <w:pPr>
        <w:ind w:left="720" w:right="90" w:firstLine="0"/>
        <w:jc w:val="both"/>
        <w:rPr>
          <w:sz w:val="24"/>
          <w:szCs w:val="24"/>
        </w:rPr>
      </w:pPr>
      <w:r>
        <w:rPr>
          <w:b/>
          <w:bCs/>
          <w:sz w:val="24"/>
          <w:szCs w:val="24"/>
          <w:rtl w:val="0"/>
        </w:rPr>
        <w:t>Data Type</w:t>
      </w:r>
      <w:r>
        <w:rPr>
          <w:sz w:val="24"/>
          <w:szCs w:val="24"/>
          <w:rtl w:val="0"/>
        </w:rPr>
        <w:t xml:space="preserve"> : Text </w:t>
      </w:r>
    </w:p>
    <w:p w14:paraId="00000367">
      <w:pPr>
        <w:ind w:left="720" w:right="90" w:firstLine="0"/>
        <w:jc w:val="both"/>
        <w:rPr>
          <w:sz w:val="24"/>
          <w:szCs w:val="24"/>
        </w:rPr>
      </w:pPr>
      <w:r>
        <w:rPr>
          <w:b/>
          <w:bCs/>
          <w:sz w:val="24"/>
          <w:szCs w:val="24"/>
          <w:rtl w:val="0"/>
        </w:rPr>
        <w:t xml:space="preserve">Default Value : Screen component : </w:t>
      </w:r>
      <w:r>
        <w:rPr>
          <w:sz w:val="24"/>
          <w:szCs w:val="24"/>
          <w:rtl w:val="0"/>
        </w:rPr>
        <w:t>Team (Picklist)</w:t>
      </w:r>
    </w:p>
    <w:p w14:paraId="00000368">
      <w:pPr>
        <w:ind w:left="720" w:right="90" w:firstLine="0"/>
        <w:jc w:val="both"/>
        <w:rPr>
          <w:sz w:val="24"/>
          <w:szCs w:val="24"/>
        </w:rPr>
      </w:pPr>
    </w:p>
    <w:p w14:paraId="00000369">
      <w:pPr>
        <w:ind w:left="720" w:right="90" w:firstLine="0"/>
        <w:jc w:val="both"/>
        <w:rPr>
          <w:sz w:val="24"/>
          <w:szCs w:val="24"/>
        </w:rPr>
      </w:pPr>
      <w:r>
        <w:rPr>
          <w:sz w:val="24"/>
          <w:szCs w:val="24"/>
        </w:rPr>
        <w:drawing>
          <wp:inline distT="114300" distB="114300" distL="114300" distR="114300">
            <wp:extent cx="5138420" cy="159067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33"/>
                    <a:srcRect/>
                    <a:stretch>
                      <a:fillRect/>
                    </a:stretch>
                  </pic:blipFill>
                  <pic:spPr>
                    <a:xfrm>
                      <a:off x="0" y="0"/>
                      <a:ext cx="5138738" cy="1590675"/>
                    </a:xfrm>
                    <a:prstGeom prst="rect">
                      <a:avLst/>
                    </a:prstGeom>
                  </pic:spPr>
                </pic:pic>
              </a:graphicData>
            </a:graphic>
          </wp:inline>
        </w:drawing>
      </w:r>
    </w:p>
    <w:p w14:paraId="0000036A">
      <w:pPr>
        <w:ind w:left="720" w:right="90" w:firstLine="0"/>
        <w:jc w:val="both"/>
        <w:rPr>
          <w:b/>
          <w:bCs/>
          <w:sz w:val="24"/>
          <w:szCs w:val="24"/>
        </w:rPr>
      </w:pPr>
    </w:p>
    <w:p w14:paraId="0000036B">
      <w:pPr>
        <w:numPr>
          <w:ilvl w:val="0"/>
          <w:numId w:val="33"/>
        </w:numPr>
        <w:ind w:left="720" w:right="90" w:hanging="360"/>
        <w:jc w:val="both"/>
        <w:rPr>
          <w:sz w:val="24"/>
          <w:szCs w:val="24"/>
        </w:rPr>
      </w:pPr>
      <w:r>
        <w:rPr>
          <w:sz w:val="24"/>
          <w:szCs w:val="24"/>
          <w:rtl w:val="0"/>
        </w:rPr>
        <w:t xml:space="preserve">Click (+) Icon on the flow builder and Select </w:t>
      </w:r>
      <w:r>
        <w:rPr>
          <w:b/>
          <w:bCs/>
          <w:sz w:val="24"/>
          <w:szCs w:val="24"/>
          <w:rtl w:val="0"/>
        </w:rPr>
        <w:t>Screen Component.</w:t>
      </w:r>
    </w:p>
    <w:p w14:paraId="0000036C">
      <w:pPr>
        <w:ind w:left="720" w:right="90" w:firstLine="0"/>
        <w:jc w:val="both"/>
        <w:rPr>
          <w:sz w:val="24"/>
          <w:szCs w:val="24"/>
        </w:rPr>
      </w:pPr>
      <w:r>
        <w:rPr>
          <w:b/>
          <w:bCs/>
          <w:sz w:val="24"/>
          <w:szCs w:val="24"/>
          <w:rtl w:val="0"/>
        </w:rPr>
        <w:t xml:space="preserve">Label : </w:t>
      </w:r>
      <w:r>
        <w:rPr>
          <w:sz w:val="24"/>
          <w:szCs w:val="24"/>
          <w:rtl w:val="0"/>
        </w:rPr>
        <w:t xml:space="preserve"> Player_info</w:t>
      </w:r>
    </w:p>
    <w:p w14:paraId="0000036D">
      <w:pPr>
        <w:ind w:left="720" w:right="90" w:firstLine="0"/>
        <w:jc w:val="both"/>
        <w:rPr>
          <w:sz w:val="24"/>
          <w:szCs w:val="24"/>
        </w:rPr>
      </w:pPr>
      <w:r>
        <w:rPr>
          <w:b/>
          <w:bCs/>
          <w:sz w:val="24"/>
          <w:szCs w:val="24"/>
          <w:rtl w:val="0"/>
        </w:rPr>
        <w:t xml:space="preserve">API Name : </w:t>
      </w:r>
      <w:r>
        <w:rPr>
          <w:sz w:val="24"/>
          <w:szCs w:val="24"/>
          <w:rtl w:val="0"/>
        </w:rPr>
        <w:t>Player_info</w:t>
      </w:r>
    </w:p>
    <w:p w14:paraId="0000036E">
      <w:pPr>
        <w:ind w:left="720" w:right="90" w:firstLine="0"/>
        <w:jc w:val="both"/>
        <w:rPr>
          <w:sz w:val="24"/>
          <w:szCs w:val="24"/>
        </w:rPr>
      </w:pPr>
      <w:r>
        <w:rPr>
          <w:sz w:val="24"/>
          <w:szCs w:val="24"/>
          <w:rtl w:val="0"/>
        </w:rPr>
        <w:t>From Component Pane on the left side select</w:t>
      </w:r>
      <w:r>
        <w:rPr>
          <w:b/>
          <w:bCs/>
          <w:sz w:val="24"/>
          <w:szCs w:val="24"/>
          <w:rtl w:val="0"/>
        </w:rPr>
        <w:t xml:space="preserve"> Component Type : </w:t>
      </w:r>
      <w:r>
        <w:rPr>
          <w:sz w:val="24"/>
          <w:szCs w:val="24"/>
          <w:rtl w:val="0"/>
        </w:rPr>
        <w:t>Data table</w:t>
      </w:r>
    </w:p>
    <w:p w14:paraId="0000036F">
      <w:pPr>
        <w:ind w:left="720" w:right="90" w:firstLine="0"/>
        <w:jc w:val="both"/>
        <w:rPr>
          <w:sz w:val="24"/>
          <w:szCs w:val="24"/>
        </w:rPr>
      </w:pPr>
      <w:r>
        <w:rPr>
          <w:b/>
          <w:bCs/>
          <w:sz w:val="24"/>
          <w:szCs w:val="24"/>
          <w:rtl w:val="0"/>
        </w:rPr>
        <w:t xml:space="preserve">API Name </w:t>
      </w:r>
      <w:r>
        <w:rPr>
          <w:sz w:val="24"/>
          <w:szCs w:val="24"/>
          <w:rtl w:val="0"/>
        </w:rPr>
        <w:t>: Player_info_table</w:t>
      </w:r>
    </w:p>
    <w:p w14:paraId="00000370">
      <w:pPr>
        <w:ind w:left="720" w:right="90" w:firstLine="0"/>
        <w:jc w:val="both"/>
        <w:rPr>
          <w:sz w:val="24"/>
          <w:szCs w:val="24"/>
        </w:rPr>
      </w:pPr>
      <w:r>
        <w:rPr>
          <w:b/>
          <w:bCs/>
          <w:sz w:val="24"/>
          <w:szCs w:val="24"/>
          <w:rtl w:val="0"/>
        </w:rPr>
        <w:t xml:space="preserve">Label </w:t>
      </w:r>
      <w:r>
        <w:rPr>
          <w:sz w:val="24"/>
          <w:szCs w:val="24"/>
          <w:rtl w:val="0"/>
        </w:rPr>
        <w:t xml:space="preserve">: Data Table  </w:t>
      </w:r>
    </w:p>
    <w:p w14:paraId="00000371">
      <w:pPr>
        <w:ind w:left="720" w:right="90" w:firstLine="0"/>
        <w:jc w:val="both"/>
        <w:rPr>
          <w:sz w:val="24"/>
          <w:szCs w:val="24"/>
        </w:rPr>
      </w:pPr>
      <w:r>
        <w:rPr>
          <w:b/>
          <w:bCs/>
          <w:sz w:val="24"/>
          <w:szCs w:val="24"/>
          <w:rtl w:val="0"/>
        </w:rPr>
        <w:t xml:space="preserve">Configure Data Source : Source Collection </w:t>
      </w:r>
      <w:r>
        <w:rPr>
          <w:sz w:val="24"/>
          <w:szCs w:val="24"/>
          <w:rtl w:val="0"/>
        </w:rPr>
        <w:t>: Players from players (Player__c)</w:t>
      </w:r>
    </w:p>
    <w:p w14:paraId="00000372">
      <w:pPr>
        <w:ind w:left="720" w:right="90" w:firstLine="0"/>
        <w:jc w:val="both"/>
        <w:rPr>
          <w:sz w:val="24"/>
          <w:szCs w:val="24"/>
        </w:rPr>
      </w:pPr>
    </w:p>
    <w:p w14:paraId="00000373">
      <w:pPr>
        <w:ind w:left="720" w:right="90" w:firstLine="0"/>
        <w:jc w:val="both"/>
        <w:rPr>
          <w:sz w:val="24"/>
          <w:szCs w:val="24"/>
        </w:rPr>
      </w:pPr>
      <w:r>
        <w:rPr>
          <w:sz w:val="24"/>
          <w:szCs w:val="24"/>
        </w:rPr>
        <w:drawing>
          <wp:inline distT="114300" distB="114300" distL="114300" distR="114300">
            <wp:extent cx="5405120" cy="1771650"/>
            <wp:effectExtent l="0" t="0" r="0" b="0"/>
            <wp:docPr id="20" name="image32.png"/>
            <wp:cNvGraphicFramePr/>
            <a:graphic xmlns:a="http://schemas.openxmlformats.org/drawingml/2006/main">
              <a:graphicData uri="http://schemas.openxmlformats.org/drawingml/2006/picture">
                <pic:pic xmlns:pic="http://schemas.openxmlformats.org/drawingml/2006/picture">
                  <pic:nvPicPr>
                    <pic:cNvPr id="20" name="image32.png"/>
                    <pic:cNvPicPr preferRelativeResize="0"/>
                  </pic:nvPicPr>
                  <pic:blipFill>
                    <a:blip r:embed="rId34"/>
                    <a:srcRect/>
                    <a:stretch>
                      <a:fillRect/>
                    </a:stretch>
                  </pic:blipFill>
                  <pic:spPr>
                    <a:xfrm>
                      <a:off x="0" y="0"/>
                      <a:ext cx="5405438" cy="1771650"/>
                    </a:xfrm>
                    <a:prstGeom prst="rect">
                      <a:avLst/>
                    </a:prstGeom>
                  </pic:spPr>
                </pic:pic>
              </a:graphicData>
            </a:graphic>
          </wp:inline>
        </w:drawing>
      </w:r>
    </w:p>
    <w:p w14:paraId="00000374">
      <w:pPr>
        <w:ind w:left="720" w:right="90" w:firstLine="0"/>
        <w:jc w:val="both"/>
        <w:rPr>
          <w:sz w:val="24"/>
          <w:szCs w:val="24"/>
        </w:rPr>
      </w:pPr>
    </w:p>
    <w:p w14:paraId="00000375">
      <w:pPr>
        <w:ind w:left="720" w:right="90" w:firstLine="0"/>
        <w:jc w:val="both"/>
        <w:rPr>
          <w:sz w:val="24"/>
          <w:szCs w:val="24"/>
        </w:rPr>
      </w:pPr>
    </w:p>
    <w:p w14:paraId="00000376">
      <w:pPr>
        <w:ind w:left="720" w:right="90" w:firstLine="0"/>
        <w:jc w:val="both"/>
        <w:rPr>
          <w:b/>
          <w:bCs/>
          <w:sz w:val="24"/>
          <w:szCs w:val="24"/>
        </w:rPr>
      </w:pPr>
      <w:r>
        <w:rPr>
          <w:b/>
          <w:bCs/>
          <w:sz w:val="24"/>
          <w:szCs w:val="24"/>
          <w:rtl w:val="0"/>
        </w:rPr>
        <w:t xml:space="preserve">In Configure Columns : Add all the required Columns </w:t>
      </w:r>
    </w:p>
    <w:p w14:paraId="00000377">
      <w:pPr>
        <w:ind w:left="720" w:right="90" w:firstLine="0"/>
        <w:jc w:val="both"/>
        <w:rPr>
          <w:sz w:val="24"/>
          <w:szCs w:val="24"/>
        </w:rPr>
      </w:pPr>
      <w:r>
        <w:rPr>
          <w:sz w:val="24"/>
          <w:szCs w:val="24"/>
          <w:rtl w:val="0"/>
        </w:rPr>
        <w:t>Profile Picture | Player Name | Total Runs | AVG Score | Batting Style | Bowling Style | Matches Played | Number of 50’s | Number of 100’s</w:t>
      </w:r>
    </w:p>
    <w:p w14:paraId="00000378">
      <w:pPr>
        <w:ind w:left="720" w:right="90" w:firstLine="0"/>
        <w:jc w:val="both"/>
        <w:rPr>
          <w:sz w:val="24"/>
          <w:szCs w:val="24"/>
        </w:rPr>
      </w:pPr>
      <w:r>
        <w:rPr>
          <w:sz w:val="24"/>
          <w:szCs w:val="24"/>
          <w:rtl w:val="0"/>
        </w:rPr>
        <w:t>Click Done.</w:t>
      </w:r>
    </w:p>
    <w:p w14:paraId="00000379">
      <w:pPr>
        <w:ind w:left="720" w:right="90" w:firstLine="0"/>
        <w:jc w:val="both"/>
        <w:rPr>
          <w:sz w:val="24"/>
          <w:szCs w:val="24"/>
        </w:rPr>
      </w:pPr>
    </w:p>
    <w:p w14:paraId="0000037A">
      <w:pPr>
        <w:ind w:left="2880" w:right="90" w:firstLine="0"/>
        <w:jc w:val="both"/>
        <w:rPr>
          <w:sz w:val="24"/>
          <w:szCs w:val="24"/>
        </w:rPr>
      </w:pPr>
      <w:r>
        <w:rPr>
          <w:sz w:val="24"/>
          <w:szCs w:val="24"/>
        </w:rPr>
        <w:drawing>
          <wp:inline distT="114300" distB="114300" distL="114300" distR="114300">
            <wp:extent cx="1866900" cy="205232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14" name="image16.png"/>
                    <pic:cNvPicPr preferRelativeResize="0"/>
                  </pic:nvPicPr>
                  <pic:blipFill>
                    <a:blip r:embed="rId35"/>
                    <a:srcRect/>
                    <a:stretch>
                      <a:fillRect/>
                    </a:stretch>
                  </pic:blipFill>
                  <pic:spPr>
                    <a:xfrm>
                      <a:off x="0" y="0"/>
                      <a:ext cx="1866900" cy="2052638"/>
                    </a:xfrm>
                    <a:prstGeom prst="rect">
                      <a:avLst/>
                    </a:prstGeom>
                  </pic:spPr>
                </pic:pic>
              </a:graphicData>
            </a:graphic>
          </wp:inline>
        </w:drawing>
      </w:r>
    </w:p>
    <w:p w14:paraId="0000037B">
      <w:pPr>
        <w:ind w:right="90"/>
        <w:jc w:val="both"/>
        <w:rPr>
          <w:sz w:val="24"/>
          <w:szCs w:val="24"/>
        </w:rPr>
      </w:pPr>
      <w:r>
        <w:rPr>
          <w:sz w:val="24"/>
          <w:szCs w:val="24"/>
          <w:rtl w:val="0"/>
        </w:rPr>
        <w:tab/>
      </w:r>
      <w:r>
        <w:rPr>
          <w:sz w:val="24"/>
          <w:szCs w:val="24"/>
          <w:rtl w:val="0"/>
        </w:rPr>
        <w:t xml:space="preserve">Click Save. </w:t>
      </w:r>
    </w:p>
    <w:p w14:paraId="0000037C">
      <w:pPr>
        <w:ind w:right="90"/>
        <w:jc w:val="both"/>
        <w:rPr>
          <w:sz w:val="24"/>
          <w:szCs w:val="24"/>
        </w:rPr>
      </w:pPr>
      <w:r>
        <w:rPr>
          <w:sz w:val="24"/>
          <w:szCs w:val="24"/>
          <w:rtl w:val="0"/>
        </w:rPr>
        <w:tab/>
      </w:r>
      <w:r>
        <w:rPr>
          <w:b/>
          <w:bCs/>
          <w:sz w:val="24"/>
          <w:szCs w:val="24"/>
          <w:rtl w:val="0"/>
        </w:rPr>
        <w:t xml:space="preserve">Flow Label </w:t>
      </w:r>
      <w:r>
        <w:rPr>
          <w:sz w:val="24"/>
          <w:szCs w:val="24"/>
          <w:rtl w:val="0"/>
        </w:rPr>
        <w:t xml:space="preserve">: Player Flow </w:t>
      </w:r>
    </w:p>
    <w:p w14:paraId="0000037D">
      <w:pPr>
        <w:ind w:right="90"/>
        <w:jc w:val="both"/>
        <w:rPr>
          <w:sz w:val="24"/>
          <w:szCs w:val="24"/>
        </w:rPr>
      </w:pPr>
      <w:r>
        <w:rPr>
          <w:sz w:val="24"/>
          <w:szCs w:val="24"/>
          <w:rtl w:val="0"/>
        </w:rPr>
        <w:tab/>
      </w:r>
      <w:r>
        <w:rPr>
          <w:b/>
          <w:bCs/>
          <w:sz w:val="24"/>
          <w:szCs w:val="24"/>
          <w:rtl w:val="0"/>
        </w:rPr>
        <w:t>Flow API Name</w:t>
      </w:r>
      <w:r>
        <w:rPr>
          <w:sz w:val="24"/>
          <w:szCs w:val="24"/>
          <w:rtl w:val="0"/>
        </w:rPr>
        <w:t xml:space="preserve"> : Player_Flow</w:t>
      </w:r>
    </w:p>
    <w:p w14:paraId="0000037E">
      <w:pPr>
        <w:ind w:left="2880" w:right="90" w:firstLine="0"/>
        <w:jc w:val="both"/>
        <w:rPr>
          <w:sz w:val="24"/>
          <w:szCs w:val="24"/>
        </w:rPr>
      </w:pPr>
      <w:r>
        <w:drawing>
          <wp:anchor distT="114300" distB="114300" distL="114300" distR="114300" simplePos="0" relativeHeight="251659264" behindDoc="0" locked="0" layoutInCell="1" allowOverlap="1">
            <wp:simplePos x="0" y="0"/>
            <wp:positionH relativeFrom="column">
              <wp:posOffset>1376045</wp:posOffset>
            </wp:positionH>
            <wp:positionV relativeFrom="paragraph">
              <wp:posOffset>219075</wp:posOffset>
            </wp:positionV>
            <wp:extent cx="3319780" cy="2790825"/>
            <wp:effectExtent l="0" t="0" r="0" b="0"/>
            <wp:wrapTopAndBottom/>
            <wp:docPr id="4" name="image15.png"/>
            <wp:cNvGraphicFramePr/>
            <a:graphic xmlns:a="http://schemas.openxmlformats.org/drawingml/2006/main">
              <a:graphicData uri="http://schemas.openxmlformats.org/drawingml/2006/picture">
                <pic:pic xmlns:pic="http://schemas.openxmlformats.org/drawingml/2006/picture">
                  <pic:nvPicPr>
                    <pic:cNvPr id="4" name="image15.png"/>
                    <pic:cNvPicPr preferRelativeResize="0"/>
                  </pic:nvPicPr>
                  <pic:blipFill>
                    <a:blip r:embed="rId36"/>
                    <a:srcRect/>
                    <a:stretch>
                      <a:fillRect/>
                    </a:stretch>
                  </pic:blipFill>
                  <pic:spPr>
                    <a:xfrm>
                      <a:off x="0" y="0"/>
                      <a:ext cx="3319463" cy="2790825"/>
                    </a:xfrm>
                    <a:prstGeom prst="rect">
                      <a:avLst/>
                    </a:prstGeom>
                  </pic:spPr>
                </pic:pic>
              </a:graphicData>
            </a:graphic>
          </wp:anchor>
        </w:drawing>
      </w:r>
    </w:p>
    <w:p w14:paraId="0000037F">
      <w:pPr>
        <w:ind w:left="720" w:right="90" w:firstLine="0"/>
        <w:jc w:val="both"/>
        <w:rPr>
          <w:sz w:val="24"/>
          <w:szCs w:val="24"/>
        </w:rPr>
      </w:pPr>
      <w:r>
        <w:rPr>
          <w:sz w:val="24"/>
          <w:szCs w:val="24"/>
        </w:rPr>
        <w:drawing>
          <wp:inline distT="114300" distB="114300" distL="114300" distR="114300">
            <wp:extent cx="5010150" cy="180467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6" name="image11.png"/>
                    <pic:cNvPicPr preferRelativeResize="0"/>
                  </pic:nvPicPr>
                  <pic:blipFill>
                    <a:blip r:embed="rId37"/>
                    <a:srcRect/>
                    <a:stretch>
                      <a:fillRect/>
                    </a:stretch>
                  </pic:blipFill>
                  <pic:spPr>
                    <a:xfrm>
                      <a:off x="0" y="0"/>
                      <a:ext cx="5010150" cy="1804988"/>
                    </a:xfrm>
                    <a:prstGeom prst="rect">
                      <a:avLst/>
                    </a:prstGeom>
                  </pic:spPr>
                </pic:pic>
              </a:graphicData>
            </a:graphic>
          </wp:inline>
        </w:drawing>
      </w:r>
      <w:r>
        <w:rPr>
          <w:sz w:val="24"/>
          <w:szCs w:val="24"/>
          <w:rtl w:val="0"/>
        </w:rPr>
        <w:tab/>
      </w:r>
    </w:p>
    <w:p w14:paraId="00000380">
      <w:pPr>
        <w:pStyle w:val="4"/>
        <w:rPr>
          <w:b/>
          <w:bCs/>
          <w:color w:val="000000"/>
        </w:rPr>
      </w:pPr>
      <w:bookmarkStart w:id="42" w:name="_8v9nlftfuzir" w:colFirst="0" w:colLast="0"/>
      <w:bookmarkEnd w:id="42"/>
      <w:r>
        <w:rPr>
          <w:b/>
          <w:bCs/>
          <w:color w:val="000000"/>
          <w:rtl w:val="0"/>
        </w:rPr>
        <w:t>Activity 2 : Flow on Home Page</w:t>
      </w:r>
    </w:p>
    <w:p w14:paraId="00000381"/>
    <w:p w14:paraId="00000382">
      <w:pPr>
        <w:numPr>
          <w:ilvl w:val="0"/>
          <w:numId w:val="34"/>
        </w:numPr>
        <w:ind w:left="720" w:hanging="360"/>
      </w:pPr>
      <w:r>
        <w:rPr>
          <w:rtl w:val="0"/>
        </w:rPr>
        <w:t xml:space="preserve">On your CRICKSTATS Application on the top right of the Navigation Bar click on </w:t>
      </w:r>
      <w:r>
        <w:rPr>
          <w:b/>
          <w:bCs/>
          <w:rtl w:val="0"/>
        </w:rPr>
        <w:t xml:space="preserve">Personalize your nav bar icon (Pencil Icon) </w:t>
      </w:r>
      <w:r>
        <w:rPr>
          <w:rtl w:val="0"/>
        </w:rPr>
        <w:t>and Add Home Page and click Save.</w:t>
      </w:r>
    </w:p>
    <w:p w14:paraId="00000383"/>
    <w:p w14:paraId="00000384">
      <w:r>
        <w:rPr>
          <w:rtl w:val="0"/>
        </w:rPr>
        <w:t xml:space="preserve"> </w:t>
      </w:r>
      <w:r>
        <w:rPr>
          <w:rtl w:val="0"/>
        </w:rPr>
        <w:tab/>
      </w:r>
      <w:r>
        <w:drawing>
          <wp:inline distT="114300" distB="114300" distL="114300" distR="114300">
            <wp:extent cx="4648200" cy="1408430"/>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23" name="image25.png"/>
                    <pic:cNvPicPr preferRelativeResize="0"/>
                  </pic:nvPicPr>
                  <pic:blipFill>
                    <a:blip r:embed="rId38"/>
                    <a:srcRect/>
                    <a:stretch>
                      <a:fillRect/>
                    </a:stretch>
                  </pic:blipFill>
                  <pic:spPr>
                    <a:xfrm>
                      <a:off x="0" y="0"/>
                      <a:ext cx="4648200" cy="1408767"/>
                    </a:xfrm>
                    <a:prstGeom prst="rect">
                      <a:avLst/>
                    </a:prstGeom>
                  </pic:spPr>
                </pic:pic>
              </a:graphicData>
            </a:graphic>
          </wp:inline>
        </w:drawing>
      </w:r>
    </w:p>
    <w:p w14:paraId="00000385"/>
    <w:p w14:paraId="00000386">
      <w:pPr>
        <w:numPr>
          <w:ilvl w:val="0"/>
          <w:numId w:val="34"/>
        </w:numPr>
        <w:ind w:left="720" w:hanging="360"/>
      </w:pPr>
      <w:r>
        <w:rPr>
          <w:rtl w:val="0"/>
        </w:rPr>
        <w:t xml:space="preserve">Remove all other components and Add </w:t>
      </w:r>
      <w:r>
        <w:rPr>
          <w:b/>
          <w:bCs/>
          <w:rtl w:val="0"/>
        </w:rPr>
        <w:t>FLOW</w:t>
      </w:r>
      <w:r>
        <w:rPr>
          <w:rtl w:val="0"/>
        </w:rPr>
        <w:t xml:space="preserve"> component from the standard components on the left side.</w:t>
      </w:r>
    </w:p>
    <w:p w14:paraId="00000387">
      <w:pPr>
        <w:numPr>
          <w:ilvl w:val="0"/>
          <w:numId w:val="34"/>
        </w:numPr>
        <w:ind w:left="720" w:hanging="360"/>
      </w:pPr>
      <w:r>
        <w:rPr>
          <w:b/>
          <w:bCs/>
          <w:rtl w:val="0"/>
        </w:rPr>
        <w:t xml:space="preserve">Flow </w:t>
      </w:r>
      <w:r>
        <w:rPr>
          <w:rtl w:val="0"/>
        </w:rPr>
        <w:t>: Players Flow</w:t>
      </w:r>
    </w:p>
    <w:p w14:paraId="00000388"/>
    <w:p w14:paraId="00000389">
      <w:pPr>
        <w:ind w:left="720" w:firstLine="0"/>
      </w:pPr>
      <w:r>
        <w:drawing>
          <wp:inline distT="114300" distB="114300" distL="114300" distR="114300">
            <wp:extent cx="4614545" cy="251460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27" name="image24.png"/>
                    <pic:cNvPicPr preferRelativeResize="0"/>
                  </pic:nvPicPr>
                  <pic:blipFill>
                    <a:blip r:embed="rId39"/>
                    <a:srcRect/>
                    <a:stretch>
                      <a:fillRect/>
                    </a:stretch>
                  </pic:blipFill>
                  <pic:spPr>
                    <a:xfrm>
                      <a:off x="0" y="0"/>
                      <a:ext cx="4614863" cy="2514600"/>
                    </a:xfrm>
                    <a:prstGeom prst="rect">
                      <a:avLst/>
                    </a:prstGeom>
                  </pic:spPr>
                </pic:pic>
              </a:graphicData>
            </a:graphic>
          </wp:inline>
        </w:drawing>
      </w:r>
    </w:p>
    <w:p w14:paraId="0000038A">
      <w:pPr>
        <w:ind w:left="720" w:firstLine="0"/>
      </w:pPr>
    </w:p>
    <w:p w14:paraId="0000038B">
      <w:pPr>
        <w:numPr>
          <w:ilvl w:val="0"/>
          <w:numId w:val="34"/>
        </w:numPr>
        <w:ind w:left="720" w:hanging="360"/>
      </w:pPr>
      <w:r>
        <w:rPr>
          <w:rtl w:val="0"/>
        </w:rPr>
        <w:t xml:space="preserve">Click </w:t>
      </w:r>
      <w:r>
        <w:rPr>
          <w:b/>
          <w:bCs/>
          <w:rtl w:val="0"/>
        </w:rPr>
        <w:t xml:space="preserve">Save </w:t>
      </w:r>
      <w:r>
        <w:rPr>
          <w:rtl w:val="0"/>
        </w:rPr>
        <w:t xml:space="preserve">and </w:t>
      </w:r>
      <w:r>
        <w:rPr>
          <w:b/>
          <w:bCs/>
          <w:rtl w:val="0"/>
        </w:rPr>
        <w:t>Activation</w:t>
      </w:r>
      <w:r>
        <w:rPr>
          <w:rtl w:val="0"/>
        </w:rPr>
        <w:t>.</w:t>
      </w:r>
    </w:p>
    <w:p w14:paraId="0000038C">
      <w:pPr>
        <w:numPr>
          <w:ilvl w:val="0"/>
          <w:numId w:val="34"/>
        </w:numPr>
        <w:ind w:left="720" w:hanging="360"/>
      </w:pPr>
      <w:r>
        <w:rPr>
          <w:rtl w:val="0"/>
        </w:rPr>
        <w:t xml:space="preserve">Click on </w:t>
      </w:r>
      <w:r>
        <w:rPr>
          <w:b/>
          <w:bCs/>
          <w:rtl w:val="0"/>
        </w:rPr>
        <w:t>App Default</w:t>
      </w:r>
      <w:r>
        <w:rPr>
          <w:rtl w:val="0"/>
        </w:rPr>
        <w:t xml:space="preserve"> and select </w:t>
      </w:r>
      <w:r>
        <w:rPr>
          <w:b/>
          <w:bCs/>
          <w:rtl w:val="0"/>
        </w:rPr>
        <w:t>Assign to Apps.</w:t>
      </w:r>
    </w:p>
    <w:p w14:paraId="0000038D">
      <w:pPr>
        <w:ind w:left="720" w:firstLine="0"/>
      </w:pPr>
    </w:p>
    <w:p w14:paraId="0000038E">
      <w:pPr>
        <w:ind w:left="720" w:firstLine="0"/>
      </w:pPr>
      <w:r>
        <w:drawing>
          <wp:inline distT="114300" distB="114300" distL="114300" distR="114300">
            <wp:extent cx="4676775" cy="1251585"/>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37" name="image31.png"/>
                    <pic:cNvPicPr preferRelativeResize="0"/>
                  </pic:nvPicPr>
                  <pic:blipFill>
                    <a:blip r:embed="rId40"/>
                    <a:srcRect/>
                    <a:stretch>
                      <a:fillRect/>
                    </a:stretch>
                  </pic:blipFill>
                  <pic:spPr>
                    <a:xfrm>
                      <a:off x="0" y="0"/>
                      <a:ext cx="4676775" cy="1252215"/>
                    </a:xfrm>
                    <a:prstGeom prst="rect">
                      <a:avLst/>
                    </a:prstGeom>
                  </pic:spPr>
                </pic:pic>
              </a:graphicData>
            </a:graphic>
          </wp:inline>
        </w:drawing>
      </w:r>
    </w:p>
    <w:p w14:paraId="0000038F">
      <w:pPr>
        <w:numPr>
          <w:ilvl w:val="0"/>
          <w:numId w:val="34"/>
        </w:numPr>
        <w:ind w:left="720" w:hanging="360"/>
      </w:pPr>
      <w:r>
        <w:rPr>
          <w:rtl w:val="0"/>
        </w:rPr>
        <w:t xml:space="preserve">Select </w:t>
      </w:r>
      <w:r>
        <w:rPr>
          <w:b/>
          <w:bCs/>
          <w:rtl w:val="0"/>
        </w:rPr>
        <w:t>CRICKSTAS</w:t>
      </w:r>
      <w:r>
        <w:rPr>
          <w:rtl w:val="0"/>
        </w:rPr>
        <w:t xml:space="preserve"> App and Click </w:t>
      </w:r>
      <w:r>
        <w:rPr>
          <w:b/>
          <w:bCs/>
          <w:rtl w:val="0"/>
        </w:rPr>
        <w:t>Next</w:t>
      </w:r>
      <w:r>
        <w:rPr>
          <w:rtl w:val="0"/>
        </w:rPr>
        <w:t xml:space="preserve"> and then click </w:t>
      </w:r>
      <w:r>
        <w:rPr>
          <w:b/>
          <w:bCs/>
          <w:rtl w:val="0"/>
        </w:rPr>
        <w:t>Save</w:t>
      </w:r>
      <w:r>
        <w:rPr>
          <w:rtl w:val="0"/>
        </w:rPr>
        <w:t>.</w:t>
      </w:r>
    </w:p>
    <w:p w14:paraId="00000390">
      <w:pPr>
        <w:ind w:left="720" w:firstLine="0"/>
      </w:pPr>
    </w:p>
    <w:p w14:paraId="00000391">
      <w:pPr>
        <w:ind w:left="1440" w:firstLine="0"/>
      </w:pPr>
      <w:r>
        <w:drawing>
          <wp:inline distT="114300" distB="114300" distL="114300" distR="114300">
            <wp:extent cx="4457700" cy="2311400"/>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31" name="image22.png"/>
                    <pic:cNvPicPr preferRelativeResize="0"/>
                  </pic:nvPicPr>
                  <pic:blipFill>
                    <a:blip r:embed="rId41"/>
                    <a:srcRect/>
                    <a:stretch>
                      <a:fillRect/>
                    </a:stretch>
                  </pic:blipFill>
                  <pic:spPr>
                    <a:xfrm>
                      <a:off x="0" y="0"/>
                      <a:ext cx="4457700" cy="2311812"/>
                    </a:xfrm>
                    <a:prstGeom prst="rect">
                      <a:avLst/>
                    </a:prstGeom>
                  </pic:spPr>
                </pic:pic>
              </a:graphicData>
            </a:graphic>
          </wp:inline>
        </w:drawing>
      </w:r>
    </w:p>
    <w:p w14:paraId="00000392">
      <w:pPr>
        <w:ind w:left="1440" w:firstLine="0"/>
      </w:pPr>
    </w:p>
    <w:p w14:paraId="00000393"/>
    <w:p w14:paraId="00000394">
      <w:pPr>
        <w:pStyle w:val="2"/>
        <w:widowControl w:val="0"/>
        <w:spacing w:before="38" w:line="240" w:lineRule="auto"/>
        <w:jc w:val="both"/>
        <w:rPr>
          <w:rFonts w:ascii="Times New Roman" w:hAnsi="Times New Roman" w:eastAsia="Times New Roman" w:cs="Times New Roman"/>
          <w:b/>
          <w:bCs/>
          <w:color w:val="040C28"/>
          <w:sz w:val="32"/>
          <w:szCs w:val="32"/>
          <w:highlight w:val="white"/>
        </w:rPr>
      </w:pPr>
      <w:bookmarkStart w:id="43" w:name="_ndqna2isax09" w:colFirst="0" w:colLast="0"/>
      <w:bookmarkEnd w:id="43"/>
      <w:r>
        <w:rPr>
          <w:rFonts w:ascii="Times New Roman" w:hAnsi="Times New Roman" w:eastAsia="Times New Roman" w:cs="Times New Roman"/>
          <w:b/>
          <w:bCs/>
          <w:color w:val="040C28"/>
          <w:sz w:val="32"/>
          <w:szCs w:val="32"/>
          <w:highlight w:val="white"/>
          <w:rtl w:val="0"/>
        </w:rPr>
        <w:t>7. FUNCTIONAL &amp; PERFORMANCE TESTING</w:t>
      </w:r>
    </w:p>
    <w:p w14:paraId="00000395">
      <w:pPr>
        <w:rPr>
          <w:highlight w:val="white"/>
        </w:rPr>
      </w:pPr>
      <w:r>
        <w:rPr>
          <w:highlight w:val="white"/>
          <w:rtl w:val="0"/>
        </w:rPr>
        <w:t xml:space="preserve"> </w:t>
      </w:r>
    </w:p>
    <w:p w14:paraId="00000396">
      <w:pPr>
        <w:spacing w:after="560" w:line="312" w:lineRule="auto"/>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behavior for Domestic and International match categories; and flow execution for automatic updating of player statistics and data consistency. The functionality of roll-up summary fields was also tested to ensure accurate calculation of total runs, wickets, averages, and performance metrics.</w:t>
      </w:r>
    </w:p>
    <w:p w14:paraId="00000397">
      <w:pPr>
        <w:spacing w:after="560" w:line="312" w:lineRule="auto"/>
        <w:jc w:val="both"/>
        <w:rPr>
          <w:rFonts w:ascii="Times New Roman" w:hAnsi="Times New Roman" w:eastAsia="Times New Roman" w:cs="Times New Roman"/>
          <w:color w:val="0D0D0D"/>
          <w:sz w:val="26"/>
          <w:szCs w:val="26"/>
          <w:highlight w:val="white"/>
        </w:rPr>
      </w:pPr>
    </w:p>
    <w:p w14:paraId="00000398">
      <w:pPr>
        <w:spacing w:after="560" w:line="312" w:lineRule="auto"/>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 real-time updates, and reliable performance tracking. These testing activities ensured that the CRICKSTATS platform met both functional and performance requirements and was ready for deployment.</w:t>
      </w:r>
    </w:p>
    <w:p w14:paraId="00000399">
      <w:r>
        <w:rPr>
          <w:b/>
          <w:bCs/>
          <w:u w:val="single"/>
          <w:rtl w:val="0"/>
        </w:rPr>
        <w:t>NOTE</w:t>
      </w:r>
      <w:r>
        <w:rPr>
          <w:b/>
          <w:bCs/>
          <w:rtl w:val="0"/>
        </w:rPr>
        <w:t xml:space="preserve"> : </w:t>
      </w:r>
      <w:r>
        <w:rPr>
          <w:rtl w:val="0"/>
        </w:rPr>
        <w:t xml:space="preserve"> Enter some records in the Player Object and Match Performance Object to get the results.</w:t>
      </w:r>
    </w:p>
    <w:p w14:paraId="0000039A">
      <w:pPr>
        <w:rPr>
          <w:b/>
          <w:bCs/>
          <w:u w:val="single"/>
        </w:rPr>
      </w:pPr>
    </w:p>
    <w:p w14:paraId="0000039B">
      <w:pPr>
        <w:numPr>
          <w:ilvl w:val="0"/>
          <w:numId w:val="35"/>
        </w:numPr>
        <w:ind w:left="720" w:hanging="360"/>
      </w:pPr>
      <w:r>
        <w:rPr>
          <w:rtl w:val="0"/>
        </w:rPr>
        <w:t xml:space="preserve">Select one Team from the Picklist and Click </w:t>
      </w:r>
      <w:r>
        <w:rPr>
          <w:b/>
          <w:bCs/>
          <w:rtl w:val="0"/>
        </w:rPr>
        <w:t>Next</w:t>
      </w:r>
      <w:r>
        <w:rPr>
          <w:rtl w:val="0"/>
        </w:rPr>
        <w:t xml:space="preserve">. </w:t>
      </w:r>
    </w:p>
    <w:p w14:paraId="0000039C"/>
    <w:p w14:paraId="0000039D">
      <w:r>
        <w:drawing>
          <wp:inline distT="114300" distB="114300" distL="114300" distR="114300">
            <wp:extent cx="5943600" cy="15748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10" name="image13.png"/>
                    <pic:cNvPicPr preferRelativeResize="0"/>
                  </pic:nvPicPr>
                  <pic:blipFill>
                    <a:blip r:embed="rId42"/>
                    <a:srcRect/>
                    <a:stretch>
                      <a:fillRect/>
                    </a:stretch>
                  </pic:blipFill>
                  <pic:spPr>
                    <a:xfrm>
                      <a:off x="0" y="0"/>
                      <a:ext cx="5943600" cy="1574800"/>
                    </a:xfrm>
                    <a:prstGeom prst="rect">
                      <a:avLst/>
                    </a:prstGeom>
                  </pic:spPr>
                </pic:pic>
              </a:graphicData>
            </a:graphic>
          </wp:inline>
        </w:drawing>
      </w:r>
    </w:p>
    <w:p w14:paraId="0000039E"/>
    <w:p w14:paraId="0000039F">
      <w:r>
        <w:drawing>
          <wp:inline distT="114300" distB="114300" distL="114300" distR="114300">
            <wp:extent cx="5943600" cy="186690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34" name="image27.png"/>
                    <pic:cNvPicPr preferRelativeResize="0"/>
                  </pic:nvPicPr>
                  <pic:blipFill>
                    <a:blip r:embed="rId43"/>
                    <a:srcRect/>
                    <a:stretch>
                      <a:fillRect/>
                    </a:stretch>
                  </pic:blipFill>
                  <pic:spPr>
                    <a:xfrm>
                      <a:off x="0" y="0"/>
                      <a:ext cx="5943600" cy="1866900"/>
                    </a:xfrm>
                    <a:prstGeom prst="rect">
                      <a:avLst/>
                    </a:prstGeom>
                  </pic:spPr>
                </pic:pic>
              </a:graphicData>
            </a:graphic>
          </wp:inline>
        </w:drawing>
      </w:r>
    </w:p>
    <w:p w14:paraId="000003A0">
      <w:r>
        <w:drawing>
          <wp:inline distT="114300" distB="114300" distL="114300" distR="114300">
            <wp:extent cx="5871845" cy="214312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44"/>
                    <a:srcRect/>
                    <a:stretch>
                      <a:fillRect/>
                    </a:stretch>
                  </pic:blipFill>
                  <pic:spPr>
                    <a:xfrm>
                      <a:off x="0" y="0"/>
                      <a:ext cx="5872163" cy="2143125"/>
                    </a:xfrm>
                    <a:prstGeom prst="rect">
                      <a:avLst/>
                    </a:prstGeom>
                  </pic:spPr>
                </pic:pic>
              </a:graphicData>
            </a:graphic>
          </wp:inline>
        </w:drawing>
      </w:r>
    </w:p>
    <w:p w14:paraId="000003A1">
      <w:pPr>
        <w:spacing w:after="560" w:line="312" w:lineRule="auto"/>
        <w:jc w:val="both"/>
        <w:rPr>
          <w:rFonts w:ascii="Times New Roman" w:hAnsi="Times New Roman" w:eastAsia="Times New Roman" w:cs="Times New Roman"/>
          <w:color w:val="0D0D0D"/>
          <w:sz w:val="26"/>
          <w:szCs w:val="26"/>
          <w:highlight w:val="white"/>
        </w:rPr>
      </w:pPr>
    </w:p>
    <w:p w14:paraId="000003A2">
      <w:pPr>
        <w:pStyle w:val="3"/>
        <w:keepNext w:val="0"/>
        <w:keepLines w:val="0"/>
        <w:spacing w:after="80" w:line="312" w:lineRule="auto"/>
        <w:jc w:val="both"/>
        <w:rPr>
          <w:rFonts w:ascii="Times New Roman" w:hAnsi="Times New Roman" w:eastAsia="Times New Roman" w:cs="Times New Roman"/>
          <w:b/>
          <w:bCs/>
          <w:color w:val="0D0D0D"/>
          <w:sz w:val="34"/>
          <w:szCs w:val="34"/>
          <w:highlight w:val="white"/>
        </w:rPr>
      </w:pPr>
      <w:bookmarkStart w:id="44" w:name="_62awu73b7nnp" w:colFirst="0" w:colLast="0"/>
      <w:bookmarkEnd w:id="44"/>
      <w:r>
        <w:rPr>
          <w:rFonts w:ascii="Times New Roman" w:hAnsi="Times New Roman" w:eastAsia="Times New Roman" w:cs="Times New Roman"/>
          <w:b/>
          <w:bCs/>
          <w:color w:val="0D0D0D"/>
          <w:sz w:val="34"/>
          <w:szCs w:val="34"/>
          <w:highlight w:val="white"/>
          <w:rtl w:val="0"/>
        </w:rPr>
        <w:t>8. ADVANTAGES &amp; DISADVANTAGES</w:t>
      </w:r>
    </w:p>
    <w:p w14:paraId="000003A3">
      <w:pPr>
        <w:pStyle w:val="4"/>
        <w:keepNext w:val="0"/>
        <w:keepLines w:val="0"/>
        <w:spacing w:before="280" w:line="312" w:lineRule="auto"/>
        <w:jc w:val="both"/>
        <w:rPr>
          <w:rFonts w:ascii="Times New Roman" w:hAnsi="Times New Roman" w:eastAsia="Times New Roman" w:cs="Times New Roman"/>
          <w:b/>
          <w:bCs/>
          <w:color w:val="0D0D0D"/>
          <w:sz w:val="26"/>
          <w:szCs w:val="26"/>
          <w:highlight w:val="white"/>
        </w:rPr>
      </w:pPr>
      <w:bookmarkStart w:id="45" w:name="_y4z6qc2sgm6q" w:colFirst="0" w:colLast="0"/>
      <w:bookmarkEnd w:id="45"/>
      <w:r>
        <w:rPr>
          <w:rFonts w:ascii="Times New Roman" w:hAnsi="Times New Roman" w:eastAsia="Times New Roman" w:cs="Times New Roman"/>
          <w:b/>
          <w:bCs/>
          <w:color w:val="0D0D0D"/>
          <w:sz w:val="26"/>
          <w:szCs w:val="26"/>
          <w:highlight w:val="white"/>
          <w:rtl w:val="0"/>
        </w:rPr>
        <w:t>Advantages</w:t>
      </w:r>
    </w:p>
    <w:p w14:paraId="000003A4">
      <w:pPr>
        <w:numPr>
          <w:ilvl w:val="0"/>
          <w:numId w:val="36"/>
        </w:numPr>
        <w:spacing w:before="24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Centralized system</w:t>
      </w:r>
    </w:p>
    <w:p w14:paraId="000003A5">
      <w:pPr>
        <w:numPr>
          <w:ilvl w:val="0"/>
          <w:numId w:val="36"/>
        </w:numPr>
        <w:spacing w:before="0" w:beforeAutospacing="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Real-time analytics</w:t>
      </w:r>
    </w:p>
    <w:p w14:paraId="000003A6">
      <w:pPr>
        <w:numPr>
          <w:ilvl w:val="0"/>
          <w:numId w:val="36"/>
        </w:numPr>
        <w:spacing w:before="0" w:beforeAutospacing="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Secure platform</w:t>
      </w:r>
    </w:p>
    <w:p w14:paraId="000003A7">
      <w:pPr>
        <w:numPr>
          <w:ilvl w:val="0"/>
          <w:numId w:val="36"/>
        </w:numPr>
        <w:spacing w:before="0" w:beforeAutospacing="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Scalable design</w:t>
      </w:r>
    </w:p>
    <w:p w14:paraId="000003A8">
      <w:pPr>
        <w:numPr>
          <w:ilvl w:val="0"/>
          <w:numId w:val="36"/>
        </w:numPr>
        <w:spacing w:before="0" w:beforeAutospacing="0" w:after="24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Reduced manual work</w:t>
      </w:r>
    </w:p>
    <w:p w14:paraId="000003A9">
      <w:pPr>
        <w:pStyle w:val="4"/>
        <w:keepNext w:val="0"/>
        <w:keepLines w:val="0"/>
        <w:spacing w:before="280" w:line="312" w:lineRule="auto"/>
        <w:jc w:val="both"/>
        <w:rPr>
          <w:rFonts w:ascii="Times New Roman" w:hAnsi="Times New Roman" w:eastAsia="Times New Roman" w:cs="Times New Roman"/>
          <w:b/>
          <w:bCs/>
          <w:color w:val="0D0D0D"/>
          <w:sz w:val="26"/>
          <w:szCs w:val="26"/>
          <w:highlight w:val="white"/>
        </w:rPr>
      </w:pPr>
      <w:bookmarkStart w:id="46" w:name="_a1gu4li3h068" w:colFirst="0" w:colLast="0"/>
      <w:bookmarkEnd w:id="46"/>
      <w:r>
        <w:rPr>
          <w:rFonts w:ascii="Times New Roman" w:hAnsi="Times New Roman" w:eastAsia="Times New Roman" w:cs="Times New Roman"/>
          <w:b/>
          <w:bCs/>
          <w:color w:val="0D0D0D"/>
          <w:sz w:val="26"/>
          <w:szCs w:val="26"/>
          <w:highlight w:val="white"/>
          <w:rtl w:val="0"/>
        </w:rPr>
        <w:t>Disadvantages</w:t>
      </w:r>
    </w:p>
    <w:p w14:paraId="000003AA">
      <w:pPr>
        <w:numPr>
          <w:ilvl w:val="0"/>
          <w:numId w:val="37"/>
        </w:numPr>
        <w:spacing w:before="24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Requires Salesforce license</w:t>
      </w:r>
    </w:p>
    <w:p w14:paraId="000003AB">
      <w:pPr>
        <w:numPr>
          <w:ilvl w:val="0"/>
          <w:numId w:val="37"/>
        </w:numPr>
        <w:spacing w:before="0" w:beforeAutospacing="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Internet dependency</w:t>
      </w:r>
    </w:p>
    <w:p w14:paraId="000003AC">
      <w:pPr>
        <w:numPr>
          <w:ilvl w:val="0"/>
          <w:numId w:val="37"/>
        </w:numPr>
        <w:spacing w:before="0" w:beforeAutospacing="0" w:after="24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Limited offline access</w:t>
      </w:r>
    </w:p>
    <w:p w14:paraId="000003AD">
      <w:pPr>
        <w:spacing w:after="560" w:line="312" w:lineRule="auto"/>
        <w:jc w:val="both"/>
        <w:rPr>
          <w:rFonts w:ascii="Times New Roman" w:hAnsi="Times New Roman" w:eastAsia="Times New Roman" w:cs="Times New Roman"/>
          <w:color w:val="0D0D0D"/>
          <w:sz w:val="26"/>
          <w:szCs w:val="26"/>
          <w:highlight w:val="white"/>
        </w:rPr>
      </w:pPr>
    </w:p>
    <w:p w14:paraId="000003AE">
      <w:pPr>
        <w:pStyle w:val="2"/>
        <w:widowControl w:val="0"/>
        <w:spacing w:before="38" w:line="240" w:lineRule="auto"/>
        <w:jc w:val="both"/>
        <w:rPr>
          <w:rFonts w:ascii="Times New Roman" w:hAnsi="Times New Roman" w:eastAsia="Times New Roman" w:cs="Times New Roman"/>
          <w:b/>
          <w:bCs/>
          <w:color w:val="040C28"/>
          <w:sz w:val="32"/>
          <w:szCs w:val="32"/>
          <w:highlight w:val="white"/>
        </w:rPr>
      </w:pPr>
      <w:bookmarkStart w:id="47" w:name="_51nprpgpls18" w:colFirst="0" w:colLast="0"/>
      <w:bookmarkEnd w:id="47"/>
      <w:r>
        <w:rPr>
          <w:rFonts w:ascii="Times New Roman" w:hAnsi="Times New Roman" w:eastAsia="Times New Roman" w:cs="Times New Roman"/>
          <w:b/>
          <w:bCs/>
          <w:color w:val="040C28"/>
          <w:sz w:val="32"/>
          <w:szCs w:val="32"/>
          <w:highlight w:val="white"/>
          <w:rtl w:val="0"/>
        </w:rPr>
        <w:t>9. Conclusion:</w:t>
      </w:r>
    </w:p>
    <w:p w14:paraId="000003AF">
      <w:pPr>
        <w:ind w:right="-180"/>
        <w:rPr>
          <w:rFonts w:ascii="Times New Roman" w:hAnsi="Times New Roman" w:eastAsia="Times New Roman" w:cs="Times New Roman"/>
          <w:color w:val="040C28"/>
          <w:sz w:val="28"/>
          <w:szCs w:val="28"/>
          <w:highlight w:val="white"/>
        </w:rPr>
      </w:pPr>
    </w:p>
    <w:p w14:paraId="000003B0">
      <w:pPr>
        <w:spacing w:after="560" w:line="312" w:lineRule="auto"/>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 xml:space="preserve">CRICKSTATS successfully implements a cloud-based cricket performance tracking system using Salesforce. The system automates data management, improves reporting accuracy, and supports informed decision-making. </w:t>
      </w:r>
    </w:p>
    <w:p w14:paraId="000003B1">
      <w:pPr>
        <w:spacing w:after="560" w:line="312" w:lineRule="auto"/>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project demonstrates practical application of SDLC, Agile methodology, and CRM-based development.</w:t>
      </w:r>
    </w:p>
    <w:p w14:paraId="000003B2">
      <w:pPr>
        <w:spacing w:after="560" w:line="312" w:lineRule="auto"/>
        <w:jc w:val="both"/>
        <w:rPr>
          <w:rFonts w:ascii="Times New Roman" w:hAnsi="Times New Roman" w:eastAsia="Times New Roman" w:cs="Times New Roman"/>
          <w:color w:val="0D0D0D"/>
          <w:sz w:val="26"/>
          <w:szCs w:val="26"/>
          <w:highlight w:val="white"/>
        </w:rPr>
      </w:pPr>
    </w:p>
    <w:p w14:paraId="000003B3">
      <w:pPr>
        <w:pStyle w:val="3"/>
        <w:keepNext w:val="0"/>
        <w:keepLines w:val="0"/>
        <w:spacing w:after="80" w:line="312" w:lineRule="auto"/>
        <w:jc w:val="both"/>
        <w:rPr>
          <w:rFonts w:ascii="Times New Roman" w:hAnsi="Times New Roman" w:eastAsia="Times New Roman" w:cs="Times New Roman"/>
          <w:b/>
          <w:bCs/>
          <w:color w:val="0D0D0D"/>
          <w:sz w:val="34"/>
          <w:szCs w:val="34"/>
          <w:highlight w:val="white"/>
        </w:rPr>
      </w:pPr>
      <w:bookmarkStart w:id="48" w:name="_l23ac3wjkwor" w:colFirst="0" w:colLast="0"/>
      <w:bookmarkEnd w:id="48"/>
      <w:r>
        <w:rPr>
          <w:rFonts w:ascii="Times New Roman" w:hAnsi="Times New Roman" w:eastAsia="Times New Roman" w:cs="Times New Roman"/>
          <w:b/>
          <w:bCs/>
          <w:color w:val="0D0D0D"/>
          <w:sz w:val="34"/>
          <w:szCs w:val="34"/>
          <w:highlight w:val="white"/>
          <w:rtl w:val="0"/>
        </w:rPr>
        <w:t>10. FUTURE SCOPE</w:t>
      </w:r>
    </w:p>
    <w:p w14:paraId="000003B4">
      <w:pPr>
        <w:numPr>
          <w:ilvl w:val="0"/>
          <w:numId w:val="38"/>
        </w:numPr>
        <w:spacing w:before="24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Mobile application integration</w:t>
      </w:r>
    </w:p>
    <w:p w14:paraId="000003B5">
      <w:pPr>
        <w:numPr>
          <w:ilvl w:val="0"/>
          <w:numId w:val="38"/>
        </w:numPr>
        <w:spacing w:before="0" w:beforeAutospacing="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AI-based performance prediction</w:t>
      </w:r>
    </w:p>
    <w:p w14:paraId="000003B6">
      <w:pPr>
        <w:numPr>
          <w:ilvl w:val="0"/>
          <w:numId w:val="38"/>
        </w:numPr>
        <w:spacing w:before="0" w:beforeAutospacing="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Video analysis integration</w:t>
      </w:r>
    </w:p>
    <w:p w14:paraId="000003B7">
      <w:pPr>
        <w:numPr>
          <w:ilvl w:val="0"/>
          <w:numId w:val="38"/>
        </w:numPr>
        <w:spacing w:before="0" w:beforeAutospacing="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Player ranking system</w:t>
      </w:r>
    </w:p>
    <w:p w14:paraId="000003B8">
      <w:pPr>
        <w:numPr>
          <w:ilvl w:val="0"/>
          <w:numId w:val="38"/>
        </w:numPr>
        <w:spacing w:before="0" w:beforeAutospacing="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Public statistics portal</w:t>
      </w:r>
    </w:p>
    <w:p w14:paraId="000003B9">
      <w:pPr>
        <w:numPr>
          <w:ilvl w:val="0"/>
          <w:numId w:val="38"/>
        </w:numPr>
        <w:spacing w:before="0" w:beforeAutospacing="0" w:after="24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Multi-league support</w:t>
      </w:r>
    </w:p>
    <w:p w14:paraId="000003BA">
      <w:pPr>
        <w:pStyle w:val="3"/>
        <w:keepNext w:val="0"/>
        <w:keepLines w:val="0"/>
        <w:spacing w:after="80" w:line="312" w:lineRule="auto"/>
        <w:jc w:val="both"/>
        <w:rPr>
          <w:rFonts w:ascii="Times New Roman" w:hAnsi="Times New Roman" w:eastAsia="Times New Roman" w:cs="Times New Roman"/>
          <w:b/>
          <w:bCs/>
          <w:color w:val="0D0D0D"/>
          <w:sz w:val="34"/>
          <w:szCs w:val="34"/>
          <w:highlight w:val="white"/>
        </w:rPr>
      </w:pPr>
      <w:bookmarkStart w:id="49" w:name="_zepbk53a18hp" w:colFirst="0" w:colLast="0"/>
      <w:bookmarkEnd w:id="49"/>
      <w:r>
        <w:rPr>
          <w:rFonts w:ascii="Times New Roman" w:hAnsi="Times New Roman" w:eastAsia="Times New Roman" w:cs="Times New Roman"/>
          <w:b/>
          <w:bCs/>
          <w:color w:val="0D0D0D"/>
          <w:sz w:val="34"/>
          <w:szCs w:val="34"/>
          <w:highlight w:val="white"/>
          <w:rtl w:val="0"/>
        </w:rPr>
        <w:t>11. APPENDIX</w:t>
      </w:r>
    </w:p>
    <w:p w14:paraId="000003BB">
      <w:pPr>
        <w:numPr>
          <w:ilvl w:val="0"/>
          <w:numId w:val="39"/>
        </w:numPr>
        <w:spacing w:before="24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Salesforce Objects &amp; Fields</w:t>
      </w:r>
    </w:p>
    <w:p w14:paraId="000003BC">
      <w:pPr>
        <w:numPr>
          <w:ilvl w:val="0"/>
          <w:numId w:val="39"/>
        </w:numPr>
        <w:spacing w:before="0" w:beforeAutospacing="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Manual match statistics</w:t>
      </w:r>
    </w:p>
    <w:p w14:paraId="000003BD">
      <w:pPr>
        <w:numPr>
          <w:ilvl w:val="0"/>
          <w:numId w:val="39"/>
        </w:numPr>
        <w:spacing w:before="0" w:beforeAutospacing="0" w:after="24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Flow Configurations</w:t>
      </w:r>
      <w:r>
        <w:rPr>
          <w:rFonts w:ascii="Times New Roman" w:hAnsi="Times New Roman" w:eastAsia="Times New Roman" w:cs="Times New Roman"/>
          <w:color w:val="0D0D0D"/>
          <w:sz w:val="26"/>
          <w:szCs w:val="26"/>
          <w:highlight w:val="white"/>
          <w:rtl w:val="0"/>
        </w:rPr>
        <w:br w:type="textWrapping"/>
      </w:r>
    </w:p>
    <w:p w14:paraId="000003BE">
      <w:pPr>
        <w:spacing w:after="560" w:line="312" w:lineRule="auto"/>
        <w:jc w:val="both"/>
        <w:rPr>
          <w:rFonts w:ascii="Times New Roman" w:hAnsi="Times New Roman" w:eastAsia="Times New Roman" w:cs="Times New Roman"/>
          <w:color w:val="0D0D0D"/>
          <w:sz w:val="26"/>
          <w:szCs w:val="26"/>
          <w:highlight w:val="white"/>
        </w:rPr>
      </w:pPr>
    </w:p>
    <w:p w14:paraId="000003BF">
      <w:pPr>
        <w:pStyle w:val="2"/>
        <w:ind w:right="-180"/>
        <w:rPr>
          <w:rFonts w:ascii="Times New Roman" w:hAnsi="Times New Roman" w:eastAsia="Times New Roman" w:cs="Times New Roman"/>
          <w:b/>
          <w:bCs/>
          <w:color w:val="040C28"/>
          <w:sz w:val="36"/>
          <w:szCs w:val="36"/>
          <w:highlight w:val="white"/>
        </w:rPr>
      </w:pPr>
      <w:bookmarkStart w:id="50" w:name="_j9ufpxlhqvhd" w:colFirst="0" w:colLast="0"/>
      <w:bookmarkEnd w:id="50"/>
      <w:r>
        <w:rPr>
          <w:rFonts w:ascii="Times New Roman" w:hAnsi="Times New Roman" w:eastAsia="Times New Roman" w:cs="Times New Roman"/>
          <w:color w:val="040C28"/>
          <w:highlight w:val="white"/>
          <w:rtl w:val="0"/>
        </w:rPr>
        <w:t xml:space="preserve">                                       </w:t>
      </w:r>
      <w:r>
        <w:rPr>
          <w:rFonts w:ascii="Times New Roman" w:hAnsi="Times New Roman" w:eastAsia="Times New Roman" w:cs="Times New Roman"/>
          <w:b/>
          <w:bCs/>
          <w:color w:val="040C28"/>
          <w:sz w:val="36"/>
          <w:szCs w:val="36"/>
          <w:highlight w:val="white"/>
          <w:rtl w:val="0"/>
        </w:rPr>
        <w:t xml:space="preserve"> Thank You</w:t>
      </w:r>
    </w:p>
    <w:p w14:paraId="000003C0">
      <w:pPr>
        <w:ind w:right="-180"/>
        <w:rPr>
          <w:rFonts w:ascii="Times New Roman" w:hAnsi="Times New Roman" w:eastAsia="Times New Roman" w:cs="Times New Roman"/>
          <w:color w:val="040C28"/>
          <w:sz w:val="24"/>
          <w:szCs w:val="24"/>
          <w:highlight w:val="white"/>
        </w:rPr>
      </w:pPr>
    </w:p>
    <w:p w14:paraId="000003C1">
      <w:pPr>
        <w:spacing w:before="240" w:after="240"/>
        <w:rPr>
          <w:rFonts w:ascii="Times New Roman" w:hAnsi="Times New Roman" w:eastAsia="Times New Roman" w:cs="Times New Roman"/>
          <w:color w:val="040C28"/>
          <w:sz w:val="24"/>
          <w:szCs w:val="24"/>
          <w:highlight w:val="white"/>
        </w:rPr>
      </w:pPr>
    </w:p>
    <w:p w14:paraId="000003C2">
      <w:pPr>
        <w:spacing w:before="240" w:after="240"/>
        <w:rPr>
          <w:rFonts w:ascii="Times New Roman" w:hAnsi="Times New Roman" w:eastAsia="Times New Roman" w:cs="Times New Roman"/>
          <w:color w:val="040C28"/>
          <w:sz w:val="24"/>
          <w:szCs w:val="24"/>
          <w:highlight w:val="white"/>
        </w:rPr>
      </w:pPr>
    </w:p>
    <w:p w14:paraId="000003C3">
      <w:pPr>
        <w:spacing w:before="240" w:after="240"/>
        <w:rPr>
          <w:rFonts w:ascii="Times New Roman" w:hAnsi="Times New Roman" w:eastAsia="Times New Roman" w:cs="Times New Roman"/>
          <w:color w:val="040C28"/>
          <w:sz w:val="24"/>
          <w:szCs w:val="24"/>
          <w:highlight w:val="white"/>
        </w:rPr>
      </w:pPr>
    </w:p>
    <w:p w14:paraId="000003C4">
      <w:pPr>
        <w:spacing w:before="240" w:after="240"/>
        <w:rPr>
          <w:rFonts w:ascii="Times New Roman" w:hAnsi="Times New Roman" w:eastAsia="Times New Roman" w:cs="Times New Roman"/>
          <w:color w:val="040C28"/>
          <w:sz w:val="24"/>
          <w:szCs w:val="24"/>
          <w:highlight w:val="white"/>
        </w:rPr>
      </w:pPr>
    </w:p>
    <w:p w14:paraId="000003C5">
      <w:pPr>
        <w:spacing w:before="240" w:after="240"/>
        <w:rPr>
          <w:rFonts w:ascii="Times New Roman" w:hAnsi="Times New Roman" w:eastAsia="Times New Roman" w:cs="Times New Roman"/>
          <w:color w:val="040C28"/>
          <w:sz w:val="24"/>
          <w:szCs w:val="24"/>
          <w:highlight w:val="white"/>
        </w:rPr>
      </w:pPr>
    </w:p>
    <w:p w14:paraId="000003C6">
      <w:pPr>
        <w:spacing w:before="240" w:after="240"/>
        <w:rPr>
          <w:rFonts w:ascii="Times New Roman" w:hAnsi="Times New Roman" w:eastAsia="Times New Roman" w:cs="Times New Roman"/>
          <w:color w:val="040C28"/>
          <w:sz w:val="24"/>
          <w:szCs w:val="24"/>
          <w:highlight w:val="white"/>
        </w:rPr>
      </w:pPr>
    </w:p>
    <w:p w14:paraId="000003C7">
      <w:pPr>
        <w:spacing w:before="240" w:after="240"/>
        <w:rPr>
          <w:rFonts w:ascii="Times New Roman" w:hAnsi="Times New Roman" w:eastAsia="Times New Roman" w:cs="Times New Roman"/>
          <w:color w:val="040C28"/>
          <w:sz w:val="24"/>
          <w:szCs w:val="24"/>
          <w:highlight w:val="white"/>
        </w:rPr>
      </w:pPr>
    </w:p>
    <w:p w14:paraId="000003C8">
      <w:pPr>
        <w:spacing w:before="240" w:after="240"/>
        <w:rPr>
          <w:rFonts w:ascii="Times New Roman" w:hAnsi="Times New Roman" w:eastAsia="Times New Roman" w:cs="Times New Roman"/>
          <w:color w:val="040C28"/>
          <w:sz w:val="24"/>
          <w:szCs w:val="24"/>
          <w:highlight w:val="white"/>
        </w:rPr>
      </w:pPr>
    </w:p>
    <w:p w14:paraId="000003C9">
      <w:pPr>
        <w:spacing w:before="240" w:after="240"/>
        <w:rPr>
          <w:rFonts w:ascii="Times New Roman" w:hAnsi="Times New Roman" w:eastAsia="Times New Roman" w:cs="Times New Roman"/>
          <w:color w:val="040C28"/>
          <w:sz w:val="24"/>
          <w:szCs w:val="24"/>
          <w:highlight w:val="white"/>
        </w:rPr>
      </w:pPr>
    </w:p>
    <w:p w14:paraId="000003CA">
      <w:pPr>
        <w:spacing w:before="240" w:after="240"/>
        <w:rPr>
          <w:rFonts w:ascii="Times New Roman" w:hAnsi="Times New Roman" w:eastAsia="Times New Roman" w:cs="Times New Roman"/>
          <w:color w:val="040C28"/>
          <w:sz w:val="24"/>
          <w:szCs w:val="24"/>
          <w:highlight w:val="white"/>
        </w:rPr>
      </w:pPr>
    </w:p>
    <w:p w14:paraId="000003CB">
      <w:pPr>
        <w:widowControl w:val="0"/>
        <w:spacing w:before="37" w:line="240" w:lineRule="auto"/>
        <w:rPr>
          <w:rFonts w:ascii="Times New Roman" w:hAnsi="Times New Roman" w:eastAsia="Times New Roman" w:cs="Times New Roman"/>
          <w:b/>
          <w:bCs/>
          <w:sz w:val="24"/>
          <w:szCs w:val="24"/>
          <w:highlight w:val="white"/>
        </w:rPr>
      </w:pPr>
    </w:p>
    <w:p w14:paraId="000003CC"/>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64798F84-CD3B-4F8E-8BBE-6EAABECCBC4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F398A8F-39F4-4AA1-A585-10B254DFED4C}"/>
  </w:font>
  <w:font w:name="Wingdings">
    <w:panose1 w:val="05000000000000000000"/>
    <w:charset w:val="02"/>
    <w:family w:val="auto"/>
    <w:pitch w:val="default"/>
    <w:sig w:usb0="00000000" w:usb1="00000000" w:usb2="00000000" w:usb3="00000000" w:csb0="80000000" w:csb1="00000000"/>
    <w:embedRegular r:id="rId3" w:fontKey="{15324812-0447-4A9C-8442-B22C985A9596}"/>
  </w:font>
  <w:font w:name="Calibri">
    <w:panose1 w:val="020F0502020204030204"/>
    <w:charset w:val="00"/>
    <w:family w:val="swiss"/>
    <w:pitch w:val="default"/>
    <w:sig w:usb0="E4002EFF" w:usb1="C200247B" w:usb2="00000009" w:usb3="00000000" w:csb0="200001FF" w:csb1="00000000"/>
    <w:embedRegular r:id="rId4" w:fontKey="{38714A1A-1299-4CAB-AABB-1BEB2B9C4DAC}"/>
  </w:font>
  <w:font w:name="等线">
    <w:altName w:val="Microsoft YaHei"/>
    <w:panose1 w:val="00000000000000000000"/>
    <w:charset w:val="86"/>
    <w:family w:val="auto"/>
    <w:pitch w:val="default"/>
    <w:sig w:usb0="00000000" w:usb1="00000000" w:usb2="00000000" w:usb3="00000000" w:csb0="00000000" w:csb1="00000000"/>
  </w:font>
  <w:font w:name="Cardo">
    <w:altName w:val="Liberation Mono"/>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embedRegular r:id="rId5" w:fontKey="{14473939-730E-42B0-801F-DB3BEC1FE5F3}"/>
  </w:font>
  <w:font w:name="Arial">
    <w:panose1 w:val="020B0604020202020204"/>
    <w:charset w:val="00"/>
    <w:family w:val="auto"/>
    <w:pitch w:val="default"/>
    <w:sig w:usb0="E0002EFF" w:usb1="C000785B" w:usb2="00000009" w:usb3="00000000" w:csb0="400001FF" w:csb1="FFFF0000"/>
    <w:embedRegular r:id="rId6" w:fontKey="{82AE243E-7DEF-4424-AB55-7B4926851D1D}"/>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8461FADE"/>
    <w:multiLevelType w:val="multilevel"/>
    <w:tmpl w:val="8461FAD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288B902"/>
    <w:multiLevelType w:val="multilevel"/>
    <w:tmpl w:val="9288B90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
    <w:nsid w:val="9C8AC8EF"/>
    <w:multiLevelType w:val="multilevel"/>
    <w:tmpl w:val="9C8AC8E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B0F1ACD9"/>
    <w:multiLevelType w:val="multilevel"/>
    <w:tmpl w:val="B0F1ACD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E923771"/>
    <w:multiLevelType w:val="multilevel"/>
    <w:tmpl w:val="BE92377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8">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D7F9FE59"/>
    <w:multiLevelType w:val="multilevel"/>
    <w:tmpl w:val="D7F9FE5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2">
    <w:nsid w:val="DCBA6B53"/>
    <w:multiLevelType w:val="multilevel"/>
    <w:tmpl w:val="DCBA6B5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3">
    <w:nsid w:val="E093A4B0"/>
    <w:multiLevelType w:val="multilevel"/>
    <w:tmpl w:val="E093A4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F7735DC9"/>
    <w:multiLevelType w:val="multilevel"/>
    <w:tmpl w:val="F7735D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0E640482"/>
    <w:multiLevelType w:val="multilevel"/>
    <w:tmpl w:val="0E64048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0">
    <w:nsid w:val="243FCF68"/>
    <w:multiLevelType w:val="multilevel"/>
    <w:tmpl w:val="243FCF6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1">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30FC5B15"/>
    <w:multiLevelType w:val="multilevel"/>
    <w:tmpl w:val="30FC5B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39A0D9AC"/>
    <w:multiLevelType w:val="multilevel"/>
    <w:tmpl w:val="39A0D9A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6">
    <w:nsid w:val="46A08BB8"/>
    <w:multiLevelType w:val="multilevel"/>
    <w:tmpl w:val="46A08BB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7">
    <w:nsid w:val="4C1BAE26"/>
    <w:multiLevelType w:val="multilevel"/>
    <w:tmpl w:val="4C1BAE2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8">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4D94DA66"/>
    <w:multiLevelType w:val="multilevel"/>
    <w:tmpl w:val="4D94DA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58765686"/>
    <w:multiLevelType w:val="multilevel"/>
    <w:tmpl w:val="5876568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1">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60382F6E"/>
    <w:multiLevelType w:val="multilevel"/>
    <w:tmpl w:val="60382F6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4">
    <w:nsid w:val="629F7852"/>
    <w:multiLevelType w:val="multilevel"/>
    <w:tmpl w:val="629F785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5">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77ECEA79"/>
    <w:multiLevelType w:val="multilevel"/>
    <w:tmpl w:val="77ECEA7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7">
    <w:nsid w:val="7C246926"/>
    <w:multiLevelType w:val="multilevel"/>
    <w:tmpl w:val="7C24692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8">
    <w:nsid w:val="7DEC2089"/>
    <w:multiLevelType w:val="multilevel"/>
    <w:tmpl w:val="7DEC208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6"/>
  </w:num>
  <w:num w:numId="2">
    <w:abstractNumId w:val="10"/>
  </w:num>
  <w:num w:numId="3">
    <w:abstractNumId w:val="31"/>
  </w:num>
  <w:num w:numId="4">
    <w:abstractNumId w:val="8"/>
  </w:num>
  <w:num w:numId="5">
    <w:abstractNumId w:val="6"/>
  </w:num>
  <w:num w:numId="6">
    <w:abstractNumId w:val="18"/>
  </w:num>
  <w:num w:numId="7">
    <w:abstractNumId w:val="22"/>
  </w:num>
  <w:num w:numId="8">
    <w:abstractNumId w:val="35"/>
  </w:num>
  <w:num w:numId="9">
    <w:abstractNumId w:val="17"/>
  </w:num>
  <w:num w:numId="10">
    <w:abstractNumId w:val="2"/>
  </w:num>
  <w:num w:numId="11">
    <w:abstractNumId w:val="23"/>
  </w:num>
  <w:num w:numId="12">
    <w:abstractNumId w:val="32"/>
  </w:num>
  <w:num w:numId="13">
    <w:abstractNumId w:val="9"/>
  </w:num>
  <w:num w:numId="14">
    <w:abstractNumId w:val="28"/>
  </w:num>
  <w:num w:numId="15">
    <w:abstractNumId w:val="14"/>
  </w:num>
  <w:num w:numId="16">
    <w:abstractNumId w:val="21"/>
  </w:num>
  <w:num w:numId="17">
    <w:abstractNumId w:val="12"/>
  </w:num>
  <w:num w:numId="18">
    <w:abstractNumId w:val="11"/>
  </w:num>
  <w:num w:numId="19">
    <w:abstractNumId w:val="4"/>
  </w:num>
  <w:num w:numId="20">
    <w:abstractNumId w:val="27"/>
  </w:num>
  <w:num w:numId="21">
    <w:abstractNumId w:val="33"/>
  </w:num>
  <w:num w:numId="22">
    <w:abstractNumId w:val="19"/>
  </w:num>
  <w:num w:numId="23">
    <w:abstractNumId w:val="26"/>
  </w:num>
  <w:num w:numId="24">
    <w:abstractNumId w:val="5"/>
  </w:num>
  <w:num w:numId="25">
    <w:abstractNumId w:val="37"/>
  </w:num>
  <w:num w:numId="26">
    <w:abstractNumId w:val="36"/>
  </w:num>
  <w:num w:numId="27">
    <w:abstractNumId w:val="7"/>
  </w:num>
  <w:num w:numId="28">
    <w:abstractNumId w:val="34"/>
  </w:num>
  <w:num w:numId="29">
    <w:abstractNumId w:val="3"/>
  </w:num>
  <w:num w:numId="30">
    <w:abstractNumId w:val="25"/>
  </w:num>
  <w:num w:numId="31">
    <w:abstractNumId w:val="1"/>
  </w:num>
  <w:num w:numId="32">
    <w:abstractNumId w:val="30"/>
  </w:num>
  <w:num w:numId="33">
    <w:abstractNumId w:val="38"/>
  </w:num>
  <w:num w:numId="34">
    <w:abstractNumId w:val="0"/>
  </w:num>
  <w:num w:numId="35">
    <w:abstractNumId w:val="20"/>
  </w:num>
  <w:num w:numId="36">
    <w:abstractNumId w:val="29"/>
  </w:num>
  <w:num w:numId="37">
    <w:abstractNumId w:val="15"/>
  </w:num>
  <w:num w:numId="38">
    <w:abstractNumId w:val="13"/>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DCE03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pPr>
      <w:spacing w:after="0" w:line="240" w:lineRule="auto"/>
    </w:pPr>
    <w:tblPr>
      <w:tblCellMar>
        <w:top w:w="0" w:type="dxa"/>
        <w:left w:w="108" w:type="dxa"/>
        <w:bottom w:w="0" w:type="dxa"/>
        <w:right w:w="108" w:type="dxa"/>
      </w:tblCellMar>
    </w:tblPr>
  </w:style>
  <w:style w:type="table" w:customStyle="1" w:styleId="17">
    <w:name w:val="_Style 14"/>
    <w:basedOn w:val="12"/>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42</Pages>
  <Words>767</Words>
  <Characters>4913</Characters>
  <TotalTime>58</TotalTime>
  <ScaleCrop>false</ScaleCrop>
  <LinksUpToDate>false</LinksUpToDate>
  <CharactersWithSpaces>5530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2026-09-24T14:39:48Z</dcterms:created>
  <dc:creator>acer</dc:creator>
  <cp:lastModifiedBy>Sam Rin</cp:lastModifiedBy>
  <dcterms:modified xsi:type="dcterms:W3CDTF">2026-09-24T15:39:10Z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eyJoZGlkIjoiNmEwNjVjYTc2MDAwZjU4OGJlNjM2M2JjZmQ5ZGU1MTUiLCJ1c2VySWQiOiI1NDk3NjQxNDAyOTMifQ==</vt:lpwstr>
  </property>
  <property fmtid="{D5CDD505-2E9C-101B-9397-08002B2CF9AE}" pid="3" name="KSOProductBuildVer">
    <vt:lpwstr>1033-12.1.0.28032</vt:lpwstr>
  </property>
  <property fmtid="{D5CDD505-2E9C-101B-9397-08002B2CF9AE}" pid="4" name="ICV">
    <vt:lpwstr>4351AB643F744BE6A283422EADBD2B49_13</vt:lpwstr>
  </property>
</Properties>
</file>